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D383B0F">
      <w:pPr>
        <w:spacing w:line="240" w:lineRule="auto"/>
        <w:rPr>
          <w:rFonts w:hint="default" w:ascii="Times New Roman" w:hAnsi="Times New Roman" w:cs="Times New Roman"/>
          <w:sz w:val="26"/>
          <w:szCs w:val="26"/>
        </w:rPr>
      </w:pPr>
    </w:p>
    <w:p w14:paraId="4CC703CC">
      <w:pPr>
        <w:keepNext w:val="0"/>
        <w:keepLines w:val="0"/>
        <w:widowControl/>
        <w:suppressLineNumbers w:val="0"/>
        <w:spacing w:line="240" w:lineRule="auto"/>
        <w:jc w:val="center"/>
        <w:rPr>
          <w:rFonts w:hint="default" w:ascii="Times New Roman" w:hAnsi="Times New Roman" w:cs="Times New Roman"/>
          <w:b/>
          <w:bCs/>
          <w:sz w:val="26"/>
          <w:szCs w:val="26"/>
        </w:rPr>
      </w:pPr>
      <w:r>
        <w:rPr>
          <w:rFonts w:hint="default" w:ascii="Times New Roman" w:hAnsi="Times New Roman" w:eastAsia="TimesNewRomanPS-BoldMT" w:cs="Times New Roman"/>
          <w:b/>
          <w:bCs/>
          <w:color w:val="000000"/>
          <w:kern w:val="0"/>
          <w:sz w:val="26"/>
          <w:szCs w:val="26"/>
          <w:lang w:val="en-US" w:eastAsia="zh-CN" w:bidi="ar"/>
        </w:rPr>
        <w:t>ĐẠI HỌC KINH TẾ - ĐẠI HỌC ĐÀ NẴNG</w:t>
      </w:r>
    </w:p>
    <w:p w14:paraId="5402A707">
      <w:pPr>
        <w:keepNext w:val="0"/>
        <w:keepLines w:val="0"/>
        <w:widowControl/>
        <w:suppressLineNumbers w:val="0"/>
        <w:spacing w:line="240" w:lineRule="auto"/>
        <w:jc w:val="center"/>
        <w:rPr>
          <w:rFonts w:hint="default" w:ascii="Times New Roman" w:hAnsi="Times New Roman" w:eastAsia="TimesNewRomanPS-BoldMT" w:cs="Times New Roman"/>
          <w:b/>
          <w:bCs/>
          <w:color w:val="000000"/>
          <w:kern w:val="0"/>
          <w:sz w:val="26"/>
          <w:szCs w:val="26"/>
          <w:lang w:val="vi-VN" w:eastAsia="zh-CN" w:bidi="ar"/>
        </w:rPr>
      </w:pPr>
      <w:r>
        <w:rPr>
          <w:rFonts w:hint="default" w:ascii="Times New Roman" w:hAnsi="Times New Roman" w:eastAsia="TimesNewRomanPS-BoldMT" w:cs="Times New Roman"/>
          <w:b/>
          <w:bCs/>
          <w:color w:val="000000"/>
          <w:kern w:val="0"/>
          <w:sz w:val="26"/>
          <w:szCs w:val="26"/>
          <w:lang w:val="en-US" w:eastAsia="zh-CN" w:bidi="ar"/>
        </w:rPr>
        <w:t xml:space="preserve">KHOA </w:t>
      </w:r>
      <w:r>
        <w:rPr>
          <w:rFonts w:hint="default" w:ascii="Times New Roman" w:hAnsi="Times New Roman" w:eastAsia="TimesNewRomanPS-BoldMT" w:cs="Times New Roman"/>
          <w:b/>
          <w:bCs/>
          <w:color w:val="000000"/>
          <w:kern w:val="0"/>
          <w:sz w:val="26"/>
          <w:szCs w:val="26"/>
          <w:lang w:val="vi-VN" w:eastAsia="zh-CN" w:bidi="ar"/>
        </w:rPr>
        <w:t>THỐNG KÊ - TIN HỌC</w:t>
      </w:r>
    </w:p>
    <w:p w14:paraId="5B21A7F3">
      <w:pPr>
        <w:keepNext w:val="0"/>
        <w:keepLines w:val="0"/>
        <w:widowControl/>
        <w:suppressLineNumbers w:val="0"/>
        <w:spacing w:line="240" w:lineRule="auto"/>
        <w:jc w:val="center"/>
        <w:rPr>
          <w:rFonts w:hint="default" w:ascii="Times New Roman" w:hAnsi="Times New Roman" w:eastAsia="TimesNewRomanPS-BoldMT" w:cs="Times New Roman"/>
          <w:b/>
          <w:bCs/>
          <w:color w:val="000000"/>
          <w:kern w:val="0"/>
          <w:sz w:val="26"/>
          <w:szCs w:val="26"/>
          <w:lang w:val="vi-VN" w:eastAsia="zh-CN" w:bidi="ar"/>
        </w:rPr>
      </w:pPr>
    </w:p>
    <w:p w14:paraId="2CDC2F95">
      <w:pPr>
        <w:keepNext w:val="0"/>
        <w:keepLines w:val="0"/>
        <w:widowControl/>
        <w:suppressLineNumbers w:val="0"/>
        <w:spacing w:line="240" w:lineRule="auto"/>
        <w:jc w:val="center"/>
        <w:rPr>
          <w:rFonts w:hint="default" w:ascii="Times New Roman" w:hAnsi="Times New Roman" w:eastAsia="SimSun" w:cs="Times New Roman"/>
          <w:b/>
          <w:bCs/>
          <w:color w:val="000000"/>
          <w:kern w:val="0"/>
          <w:sz w:val="26"/>
          <w:szCs w:val="26"/>
          <w:lang w:val="en-US" w:eastAsia="zh-CN" w:bidi="ar"/>
        </w:rPr>
      </w:pPr>
      <w:r>
        <w:rPr>
          <w:rFonts w:hint="default" w:ascii="Times New Roman" w:hAnsi="Times New Roman" w:eastAsia="SimSun" w:cs="Times New Roman"/>
          <w:b/>
          <w:bCs/>
          <w:color w:val="000000"/>
          <w:kern w:val="0"/>
          <w:sz w:val="26"/>
          <w:szCs w:val="26"/>
          <w:lang w:val="en-US" w:eastAsia="zh-CN" w:bidi="ar"/>
        </w:rPr>
        <w:t>---------------</w:t>
      </w:r>
    </w:p>
    <w:p w14:paraId="01002E7F">
      <w:pPr>
        <w:keepNext w:val="0"/>
        <w:keepLines w:val="0"/>
        <w:widowControl/>
        <w:suppressLineNumbers w:val="0"/>
        <w:spacing w:line="240" w:lineRule="auto"/>
        <w:jc w:val="center"/>
        <w:rPr>
          <w:rFonts w:hint="default" w:ascii="Times New Roman" w:hAnsi="Times New Roman" w:eastAsia="SimSun" w:cs="Times New Roman"/>
          <w:b/>
          <w:bCs/>
          <w:color w:val="000000"/>
          <w:kern w:val="0"/>
          <w:sz w:val="26"/>
          <w:szCs w:val="26"/>
          <w:lang w:val="en-US" w:eastAsia="zh-CN" w:bidi="ar"/>
        </w:rPr>
      </w:pPr>
    </w:p>
    <w:p w14:paraId="54A37F22">
      <w:pPr>
        <w:keepNext w:val="0"/>
        <w:keepLines w:val="0"/>
        <w:widowControl/>
        <w:suppressLineNumbers w:val="0"/>
        <w:spacing w:line="240" w:lineRule="auto"/>
        <w:jc w:val="both"/>
        <w:rPr>
          <w:rFonts w:hint="default" w:ascii="Times New Roman" w:hAnsi="Times New Roman" w:eastAsia="SimSun" w:cs="Times New Roman"/>
          <w:b/>
          <w:bCs/>
          <w:color w:val="000000"/>
          <w:kern w:val="0"/>
          <w:sz w:val="26"/>
          <w:szCs w:val="26"/>
          <w:lang w:val="en-US" w:eastAsia="zh-CN" w:bidi="ar"/>
        </w:rPr>
      </w:pPr>
    </w:p>
    <w:p w14:paraId="7C243F49">
      <w:pPr>
        <w:keepNext w:val="0"/>
        <w:keepLines w:val="0"/>
        <w:widowControl/>
        <w:suppressLineNumbers w:val="0"/>
        <w:spacing w:line="240" w:lineRule="auto"/>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drawing>
          <wp:inline distT="0" distB="0" distL="114300" distR="114300">
            <wp:extent cx="2008505" cy="1051560"/>
            <wp:effectExtent l="0" t="0" r="3175"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4"/>
                    <a:stretch>
                      <a:fillRect/>
                    </a:stretch>
                  </pic:blipFill>
                  <pic:spPr>
                    <a:xfrm>
                      <a:off x="0" y="0"/>
                      <a:ext cx="2008505" cy="1051560"/>
                    </a:xfrm>
                    <a:prstGeom prst="rect">
                      <a:avLst/>
                    </a:prstGeom>
                    <a:noFill/>
                    <a:ln w="9525">
                      <a:noFill/>
                    </a:ln>
                  </pic:spPr>
                </pic:pic>
              </a:graphicData>
            </a:graphic>
          </wp:inline>
        </w:drawing>
      </w:r>
    </w:p>
    <w:p w14:paraId="4CD8CFE1">
      <w:pPr>
        <w:keepNext w:val="0"/>
        <w:keepLines w:val="0"/>
        <w:widowControl/>
        <w:suppressLineNumbers w:val="0"/>
        <w:spacing w:line="240" w:lineRule="auto"/>
        <w:jc w:val="center"/>
        <w:rPr>
          <w:rFonts w:hint="default" w:ascii="Times New Roman" w:hAnsi="Times New Roman" w:eastAsia="SimSun" w:cs="Times New Roman"/>
          <w:sz w:val="26"/>
          <w:szCs w:val="26"/>
          <w:lang w:val="en-US" w:eastAsia="zh-CN"/>
        </w:rPr>
      </w:pPr>
    </w:p>
    <w:p w14:paraId="5C4E02B8">
      <w:pPr>
        <w:keepNext w:val="0"/>
        <w:keepLines w:val="0"/>
        <w:widowControl/>
        <w:suppressLineNumbers w:val="0"/>
        <w:spacing w:line="240" w:lineRule="auto"/>
        <w:jc w:val="center"/>
        <w:rPr>
          <w:rFonts w:hint="default" w:ascii="Times New Roman" w:hAnsi="Times New Roman" w:eastAsia="SimSun" w:cs="Times New Roman"/>
          <w:sz w:val="26"/>
          <w:szCs w:val="26"/>
          <w:lang w:val="en-US" w:eastAsia="zh-CN"/>
        </w:rPr>
      </w:pPr>
    </w:p>
    <w:p w14:paraId="7FE5FA03">
      <w:pPr>
        <w:keepNext w:val="0"/>
        <w:keepLines w:val="0"/>
        <w:widowControl/>
        <w:suppressLineNumbers w:val="0"/>
        <w:spacing w:line="240" w:lineRule="auto"/>
        <w:ind w:left="0" w:leftChars="0" w:firstLine="161" w:firstLineChars="62"/>
        <w:jc w:val="center"/>
        <w:rPr>
          <w:rFonts w:hint="default" w:ascii="Times New Roman" w:hAnsi="Times New Roman" w:eastAsia="TimesNewRomanPS-BoldMT" w:cs="Times New Roman"/>
          <w:b/>
          <w:bCs/>
          <w:color w:val="000000"/>
          <w:kern w:val="0"/>
          <w:sz w:val="26"/>
          <w:szCs w:val="26"/>
          <w:lang w:val="en-US" w:eastAsia="zh-CN" w:bidi="ar"/>
        </w:rPr>
      </w:pPr>
      <w:r>
        <w:rPr>
          <w:rFonts w:hint="default" w:ascii="Times New Roman" w:hAnsi="Times New Roman" w:eastAsia="TimesNewRomanPS-BoldMT" w:cs="Times New Roman"/>
          <w:b/>
          <w:bCs/>
          <w:color w:val="000000"/>
          <w:kern w:val="0"/>
          <w:sz w:val="26"/>
          <w:szCs w:val="26"/>
          <w:lang w:val="en-US" w:eastAsia="zh-CN" w:bidi="ar"/>
        </w:rPr>
        <w:t>MÔN HỌC : LẬP TRÌNH WEB</w:t>
      </w:r>
    </w:p>
    <w:p w14:paraId="58A313D2">
      <w:pPr>
        <w:keepNext w:val="0"/>
        <w:keepLines w:val="0"/>
        <w:widowControl/>
        <w:suppressLineNumbers w:val="0"/>
        <w:spacing w:line="240" w:lineRule="auto"/>
        <w:jc w:val="center"/>
        <w:rPr>
          <w:rFonts w:hint="default" w:ascii="Times New Roman" w:hAnsi="Times New Roman" w:eastAsia="TimesNewRomanPS-BoldMT" w:cs="Times New Roman"/>
          <w:b/>
          <w:bCs/>
          <w:color w:val="000000"/>
          <w:kern w:val="0"/>
          <w:sz w:val="26"/>
          <w:szCs w:val="26"/>
          <w:lang w:val="en-US" w:eastAsia="zh-CN" w:bidi="ar"/>
        </w:rPr>
      </w:pPr>
    </w:p>
    <w:p w14:paraId="2710DBAF">
      <w:pPr>
        <w:keepNext w:val="0"/>
        <w:keepLines w:val="0"/>
        <w:widowControl/>
        <w:suppressLineNumbers w:val="0"/>
        <w:spacing w:line="240" w:lineRule="auto"/>
        <w:ind w:left="0" w:leftChars="0" w:firstLine="161" w:firstLineChars="62"/>
        <w:jc w:val="center"/>
        <w:rPr>
          <w:rFonts w:hint="default" w:ascii="Times New Roman" w:hAnsi="Times New Roman" w:eastAsia="TimesNewRomanPS-BoldMT" w:cs="Times New Roman"/>
          <w:b/>
          <w:bCs/>
          <w:color w:val="000000"/>
          <w:kern w:val="0"/>
          <w:sz w:val="26"/>
          <w:szCs w:val="26"/>
          <w:lang w:val="en-US" w:eastAsia="zh-CN" w:bidi="ar"/>
        </w:rPr>
      </w:pPr>
      <w:r>
        <w:rPr>
          <w:rFonts w:hint="default" w:ascii="Times New Roman" w:hAnsi="Times New Roman" w:eastAsia="TimesNewRomanPS-BoldMT" w:cs="Times New Roman"/>
          <w:b/>
          <w:bCs/>
          <w:color w:val="000000"/>
          <w:kern w:val="0"/>
          <w:sz w:val="26"/>
          <w:szCs w:val="26"/>
          <w:lang w:val="en-US" w:eastAsia="zh-CN" w:bidi="ar"/>
        </w:rPr>
        <w:t xml:space="preserve">ĐỀ TÀI  : </w:t>
      </w:r>
      <w:r>
        <w:rPr>
          <w:rFonts w:hint="default" w:ascii="Times New Roman" w:hAnsi="Times New Roman" w:eastAsia="TimesNewRomanPS-BoldMT" w:cs="Times New Roman"/>
          <w:b/>
          <w:bCs/>
          <w:color w:val="000000"/>
          <w:kern w:val="0"/>
          <w:sz w:val="26"/>
          <w:szCs w:val="26"/>
          <w:lang w:val="vi-VN" w:eastAsia="zh-CN" w:bidi="ar"/>
        </w:rPr>
        <w:t>MẠNG XÃ HỘI</w:t>
      </w:r>
      <w:r>
        <w:rPr>
          <w:rFonts w:hint="default" w:ascii="Times New Roman" w:hAnsi="Times New Roman" w:eastAsia="TimesNewRomanPS-BoldMT" w:cs="Times New Roman"/>
          <w:b/>
          <w:bCs/>
          <w:color w:val="000000"/>
          <w:kern w:val="0"/>
          <w:sz w:val="26"/>
          <w:szCs w:val="26"/>
          <w:lang w:val="en-US" w:eastAsia="zh-CN" w:bidi="ar"/>
        </w:rPr>
        <w:t xml:space="preserve"> </w:t>
      </w:r>
    </w:p>
    <w:p w14:paraId="5ED8880E">
      <w:pPr>
        <w:keepNext w:val="0"/>
        <w:keepLines w:val="0"/>
        <w:widowControl/>
        <w:suppressLineNumbers w:val="0"/>
        <w:spacing w:line="240" w:lineRule="auto"/>
        <w:jc w:val="center"/>
        <w:rPr>
          <w:rFonts w:hint="default" w:ascii="Times New Roman" w:hAnsi="Times New Roman" w:eastAsia="TimesNewRomanPS-BoldMT" w:cs="Times New Roman"/>
          <w:b/>
          <w:bCs/>
          <w:color w:val="000000"/>
          <w:kern w:val="0"/>
          <w:sz w:val="26"/>
          <w:szCs w:val="26"/>
          <w:lang w:val="en-US" w:eastAsia="zh-CN" w:bidi="ar"/>
        </w:rPr>
      </w:pPr>
    </w:p>
    <w:p w14:paraId="04276B0F">
      <w:pPr>
        <w:keepNext w:val="0"/>
        <w:keepLines w:val="0"/>
        <w:widowControl/>
        <w:suppressLineNumbers w:val="0"/>
        <w:tabs>
          <w:tab w:val="left" w:pos="1800"/>
        </w:tabs>
        <w:spacing w:line="240" w:lineRule="auto"/>
        <w:ind w:left="0" w:leftChars="0" w:firstLine="1800" w:firstLineChars="692"/>
        <w:jc w:val="both"/>
        <w:rPr>
          <w:rFonts w:hint="default" w:ascii="Times New Roman" w:hAnsi="Times New Roman" w:eastAsia="TimesNewRomanPS-BoldMT" w:cs="Times New Roman"/>
          <w:b/>
          <w:bCs/>
          <w:color w:val="000000"/>
          <w:kern w:val="0"/>
          <w:sz w:val="26"/>
          <w:szCs w:val="26"/>
          <w:lang w:val="en-US" w:eastAsia="zh-CN" w:bidi="ar"/>
        </w:rPr>
      </w:pPr>
      <w:r>
        <w:rPr>
          <w:rFonts w:hint="default" w:ascii="Times New Roman" w:hAnsi="Times New Roman" w:eastAsia="TimesNewRomanPS-BoldMT" w:cs="Times New Roman"/>
          <w:b/>
          <w:bCs/>
          <w:color w:val="000000"/>
          <w:kern w:val="0"/>
          <w:sz w:val="26"/>
          <w:szCs w:val="26"/>
          <w:lang w:val="en-US" w:eastAsia="zh-CN" w:bidi="ar"/>
        </w:rPr>
        <w:t xml:space="preserve">Giảng viên </w:t>
      </w:r>
      <w:r>
        <w:rPr>
          <w:rFonts w:hint="default" w:ascii="Times New Roman" w:hAnsi="Times New Roman" w:eastAsia="TimesNewRomanPS-BoldMT" w:cs="Times New Roman"/>
          <w:b/>
          <w:bCs/>
          <w:color w:val="000000"/>
          <w:kern w:val="0"/>
          <w:sz w:val="26"/>
          <w:szCs w:val="26"/>
          <w:lang w:val="vi-VN" w:eastAsia="zh-CN" w:bidi="ar"/>
        </w:rPr>
        <w:tab/>
      </w:r>
      <w:r>
        <w:rPr>
          <w:rFonts w:hint="default" w:ascii="Times New Roman" w:hAnsi="Times New Roman" w:eastAsia="TimesNewRomanPS-BoldMT" w:cs="Times New Roman"/>
          <w:b/>
          <w:bCs/>
          <w:color w:val="000000"/>
          <w:kern w:val="0"/>
          <w:sz w:val="26"/>
          <w:szCs w:val="26"/>
          <w:lang w:val="en-US" w:eastAsia="zh-CN" w:bidi="ar"/>
        </w:rPr>
        <w:t>: Tiến sĩ Đặng Thành Trung</w:t>
      </w:r>
    </w:p>
    <w:p w14:paraId="27C575E3">
      <w:pPr>
        <w:keepNext w:val="0"/>
        <w:keepLines w:val="0"/>
        <w:widowControl/>
        <w:suppressLineNumbers w:val="0"/>
        <w:tabs>
          <w:tab w:val="left" w:pos="1800"/>
        </w:tabs>
        <w:spacing w:line="240" w:lineRule="auto"/>
        <w:ind w:left="0" w:leftChars="0" w:firstLine="1800" w:firstLineChars="692"/>
        <w:jc w:val="both"/>
        <w:rPr>
          <w:rFonts w:hint="default" w:ascii="Times New Roman" w:hAnsi="Times New Roman" w:eastAsia="TimesNewRomanPS-BoldMT" w:cs="Times New Roman"/>
          <w:b/>
          <w:bCs/>
          <w:color w:val="000000"/>
          <w:kern w:val="0"/>
          <w:sz w:val="26"/>
          <w:szCs w:val="26"/>
          <w:lang w:val="vi-VN" w:eastAsia="zh-CN" w:bidi="ar"/>
        </w:rPr>
      </w:pPr>
      <w:r>
        <w:rPr>
          <w:rFonts w:hint="default" w:ascii="Times New Roman" w:hAnsi="Times New Roman" w:eastAsia="TimesNewRomanPS-BoldMT" w:cs="Times New Roman"/>
          <w:b/>
          <w:bCs/>
          <w:color w:val="000000"/>
          <w:kern w:val="0"/>
          <w:sz w:val="26"/>
          <w:szCs w:val="26"/>
          <w:lang w:val="en-US" w:eastAsia="zh-CN" w:bidi="ar"/>
        </w:rPr>
        <w:t xml:space="preserve">Học phần </w:t>
      </w:r>
      <w:r>
        <w:rPr>
          <w:rFonts w:hint="default" w:ascii="Times New Roman" w:hAnsi="Times New Roman" w:eastAsia="TimesNewRomanPS-BoldMT" w:cs="Times New Roman"/>
          <w:b/>
          <w:bCs/>
          <w:color w:val="000000"/>
          <w:kern w:val="0"/>
          <w:sz w:val="26"/>
          <w:szCs w:val="26"/>
          <w:lang w:val="vi-VN" w:eastAsia="zh-CN" w:bidi="ar"/>
        </w:rPr>
        <w:tab/>
      </w:r>
      <w:r>
        <w:rPr>
          <w:rFonts w:hint="default" w:ascii="Times New Roman" w:hAnsi="Times New Roman" w:eastAsia="TimesNewRomanPS-BoldMT" w:cs="Times New Roman"/>
          <w:b/>
          <w:bCs/>
          <w:color w:val="000000"/>
          <w:kern w:val="0"/>
          <w:sz w:val="26"/>
          <w:szCs w:val="26"/>
          <w:lang w:val="en-US" w:eastAsia="zh-CN" w:bidi="ar"/>
        </w:rPr>
        <w:t>: MIS3010_48K</w:t>
      </w:r>
      <w:r>
        <w:rPr>
          <w:rFonts w:hint="default" w:ascii="Times New Roman" w:hAnsi="Times New Roman" w:eastAsia="TimesNewRomanPS-BoldMT" w:cs="Times New Roman"/>
          <w:b/>
          <w:bCs/>
          <w:color w:val="000000"/>
          <w:kern w:val="0"/>
          <w:sz w:val="26"/>
          <w:szCs w:val="26"/>
          <w:lang w:val="vi-VN" w:eastAsia="zh-CN" w:bidi="ar"/>
        </w:rPr>
        <w:t>14.2</w:t>
      </w:r>
    </w:p>
    <w:p w14:paraId="2C9C1B02">
      <w:pPr>
        <w:keepNext w:val="0"/>
        <w:keepLines w:val="0"/>
        <w:widowControl/>
        <w:suppressLineNumbers w:val="0"/>
        <w:tabs>
          <w:tab w:val="left" w:pos="1800"/>
        </w:tabs>
        <w:spacing w:line="240" w:lineRule="auto"/>
        <w:ind w:left="0" w:leftChars="0" w:firstLine="1800" w:firstLineChars="692"/>
        <w:jc w:val="both"/>
        <w:rPr>
          <w:rFonts w:hint="default" w:ascii="Times New Roman" w:hAnsi="Times New Roman" w:cs="Times New Roman"/>
          <w:b/>
          <w:bCs/>
          <w:sz w:val="26"/>
          <w:szCs w:val="26"/>
          <w:lang w:val="vi-VN"/>
        </w:rPr>
      </w:pPr>
      <w:r>
        <w:rPr>
          <w:rFonts w:hint="default" w:ascii="Times New Roman" w:hAnsi="Times New Roman" w:eastAsia="TimesNewRomanPS-BoldMT" w:cs="Times New Roman"/>
          <w:b/>
          <w:bCs/>
          <w:color w:val="000000"/>
          <w:kern w:val="0"/>
          <w:sz w:val="26"/>
          <w:szCs w:val="26"/>
          <w:lang w:val="en-US" w:eastAsia="zh-CN" w:bidi="ar"/>
        </w:rPr>
        <w:t xml:space="preserve">Nhóm </w:t>
      </w:r>
      <w:r>
        <w:rPr>
          <w:rFonts w:hint="default" w:ascii="Times New Roman" w:hAnsi="Times New Roman" w:eastAsia="TimesNewRomanPS-BoldMT" w:cs="Times New Roman"/>
          <w:b/>
          <w:bCs/>
          <w:color w:val="000000"/>
          <w:kern w:val="0"/>
          <w:sz w:val="26"/>
          <w:szCs w:val="26"/>
          <w:lang w:val="vi-VN" w:eastAsia="zh-CN" w:bidi="ar"/>
        </w:rPr>
        <w:tab/>
      </w:r>
      <w:r>
        <w:rPr>
          <w:rFonts w:hint="default" w:ascii="Times New Roman" w:hAnsi="Times New Roman" w:eastAsia="TimesNewRomanPS-BoldMT" w:cs="Times New Roman"/>
          <w:b/>
          <w:bCs/>
          <w:color w:val="000000"/>
          <w:kern w:val="0"/>
          <w:sz w:val="26"/>
          <w:szCs w:val="26"/>
          <w:lang w:val="vi-VN" w:eastAsia="zh-CN" w:bidi="ar"/>
        </w:rPr>
        <w:tab/>
      </w:r>
      <w:r>
        <w:rPr>
          <w:rFonts w:hint="default" w:ascii="Times New Roman" w:hAnsi="Times New Roman" w:eastAsia="TimesNewRomanPS-BoldMT" w:cs="Times New Roman"/>
          <w:b/>
          <w:bCs/>
          <w:color w:val="000000"/>
          <w:kern w:val="0"/>
          <w:sz w:val="26"/>
          <w:szCs w:val="26"/>
          <w:lang w:val="en-US" w:eastAsia="zh-CN" w:bidi="ar"/>
        </w:rPr>
        <w:t xml:space="preserve">: </w:t>
      </w:r>
      <w:r>
        <w:rPr>
          <w:rFonts w:hint="default" w:ascii="Times New Roman" w:hAnsi="Times New Roman" w:eastAsia="TimesNewRomanPS-BoldMT" w:cs="Times New Roman"/>
          <w:b/>
          <w:bCs/>
          <w:color w:val="000000"/>
          <w:kern w:val="0"/>
          <w:sz w:val="26"/>
          <w:szCs w:val="26"/>
          <w:lang w:val="vi-VN" w:eastAsia="zh-CN" w:bidi="ar"/>
        </w:rPr>
        <w:t>1</w:t>
      </w:r>
    </w:p>
    <w:p w14:paraId="66AACBF7">
      <w:pPr>
        <w:keepNext w:val="0"/>
        <w:keepLines w:val="0"/>
        <w:widowControl/>
        <w:suppressLineNumbers w:val="0"/>
        <w:spacing w:line="240" w:lineRule="auto"/>
        <w:ind w:left="0" w:leftChars="0" w:firstLine="1800" w:firstLineChars="692"/>
        <w:jc w:val="both"/>
        <w:rPr>
          <w:rFonts w:hint="default" w:ascii="Times New Roman" w:hAnsi="Times New Roman" w:cs="Times New Roman"/>
          <w:b/>
          <w:bCs/>
          <w:sz w:val="26"/>
          <w:szCs w:val="26"/>
          <w:lang w:val="vi-VN"/>
        </w:rPr>
      </w:pPr>
      <w:r>
        <w:rPr>
          <w:rFonts w:hint="default" w:ascii="Times New Roman" w:hAnsi="Times New Roman" w:eastAsia="TimesNewRomanPS-BoldMT" w:cs="Times New Roman"/>
          <w:b/>
          <w:bCs/>
          <w:color w:val="000000"/>
          <w:kern w:val="0"/>
          <w:sz w:val="26"/>
          <w:szCs w:val="26"/>
          <w:lang w:val="en-US" w:eastAsia="zh-CN" w:bidi="ar"/>
        </w:rPr>
        <w:t xml:space="preserve">Thành viên </w:t>
      </w:r>
      <w:r>
        <w:rPr>
          <w:rFonts w:hint="default" w:ascii="Times New Roman" w:hAnsi="Times New Roman" w:eastAsia="TimesNewRomanPS-BoldMT" w:cs="Times New Roman"/>
          <w:b/>
          <w:bCs/>
          <w:color w:val="000000"/>
          <w:kern w:val="0"/>
          <w:sz w:val="26"/>
          <w:szCs w:val="26"/>
          <w:lang w:val="vi-VN" w:eastAsia="zh-CN" w:bidi="ar"/>
        </w:rPr>
        <w:tab/>
      </w:r>
      <w:r>
        <w:rPr>
          <w:rFonts w:hint="default" w:ascii="Times New Roman" w:hAnsi="Times New Roman" w:eastAsia="TimesNewRomanPS-BoldMT" w:cs="Times New Roman"/>
          <w:b/>
          <w:bCs/>
          <w:color w:val="000000"/>
          <w:kern w:val="0"/>
          <w:sz w:val="26"/>
          <w:szCs w:val="26"/>
          <w:lang w:val="en-US" w:eastAsia="zh-CN" w:bidi="ar"/>
        </w:rPr>
        <w:t>:</w:t>
      </w:r>
      <w:r>
        <w:rPr>
          <w:rFonts w:hint="default" w:ascii="Times New Roman" w:hAnsi="Times New Roman" w:eastAsia="TimesNewRomanPS-BoldMT" w:cs="Times New Roman"/>
          <w:b/>
          <w:bCs/>
          <w:color w:val="000000"/>
          <w:kern w:val="0"/>
          <w:sz w:val="26"/>
          <w:szCs w:val="26"/>
          <w:lang w:val="vi-VN" w:eastAsia="zh-CN" w:bidi="ar"/>
        </w:rPr>
        <w:t xml:space="preserve"> Trần Thị Kim Thương</w:t>
      </w:r>
    </w:p>
    <w:p w14:paraId="5642A89A">
      <w:pPr>
        <w:keepNext w:val="0"/>
        <w:keepLines w:val="0"/>
        <w:widowControl/>
        <w:suppressLineNumbers w:val="0"/>
        <w:spacing w:line="240" w:lineRule="auto"/>
        <w:ind w:left="0" w:leftChars="0" w:firstLine="3800" w:firstLineChars="1461"/>
        <w:jc w:val="both"/>
        <w:rPr>
          <w:rFonts w:hint="default" w:ascii="Times New Roman" w:hAnsi="Times New Roman" w:eastAsia="TimesNewRomanPS-BoldMT" w:cs="Times New Roman"/>
          <w:b/>
          <w:bCs/>
          <w:color w:val="000000"/>
          <w:kern w:val="0"/>
          <w:sz w:val="26"/>
          <w:szCs w:val="26"/>
          <w:lang w:val="vi-VN" w:eastAsia="zh-CN" w:bidi="ar"/>
        </w:rPr>
      </w:pPr>
      <w:r>
        <w:rPr>
          <w:rFonts w:hint="default" w:ascii="Times New Roman" w:hAnsi="Times New Roman" w:eastAsia="TimesNewRomanPS-BoldMT" w:cs="Times New Roman"/>
          <w:b/>
          <w:bCs/>
          <w:color w:val="000000"/>
          <w:kern w:val="0"/>
          <w:sz w:val="26"/>
          <w:szCs w:val="26"/>
          <w:lang w:val="vi-VN" w:eastAsia="zh-CN" w:bidi="ar"/>
        </w:rPr>
        <w:t>Lê Hoàng Anh Thư</w:t>
      </w:r>
    </w:p>
    <w:p w14:paraId="40D4945D">
      <w:pPr>
        <w:keepNext w:val="0"/>
        <w:keepLines w:val="0"/>
        <w:widowControl/>
        <w:suppressLineNumbers w:val="0"/>
        <w:spacing w:line="240" w:lineRule="auto"/>
        <w:ind w:left="0" w:leftChars="0" w:firstLine="3800" w:firstLineChars="1461"/>
        <w:jc w:val="both"/>
        <w:rPr>
          <w:rFonts w:hint="default" w:ascii="Times New Roman" w:hAnsi="Times New Roman" w:eastAsia="TimesNewRomanPS-BoldMT" w:cs="Times New Roman"/>
          <w:b/>
          <w:bCs/>
          <w:color w:val="000000"/>
          <w:kern w:val="0"/>
          <w:sz w:val="26"/>
          <w:szCs w:val="26"/>
          <w:lang w:val="en-US" w:eastAsia="zh-CN" w:bidi="ar"/>
        </w:rPr>
      </w:pPr>
      <w:r>
        <w:rPr>
          <w:rFonts w:hint="default" w:ascii="Times New Roman" w:hAnsi="Times New Roman" w:eastAsia="TimesNewRomanPS-BoldMT" w:cs="Times New Roman"/>
          <w:b/>
          <w:bCs/>
          <w:color w:val="000000"/>
          <w:kern w:val="0"/>
          <w:sz w:val="26"/>
          <w:szCs w:val="26"/>
          <w:lang w:val="vi-VN" w:eastAsia="zh-CN" w:bidi="ar"/>
        </w:rPr>
        <w:t xml:space="preserve">Phạm Thị Hoài Ngọc </w:t>
      </w:r>
      <w:r>
        <w:rPr>
          <w:rFonts w:hint="default" w:ascii="Times New Roman" w:hAnsi="Times New Roman" w:eastAsia="TimesNewRomanPS-BoldMT" w:cs="Times New Roman"/>
          <w:b/>
          <w:bCs/>
          <w:color w:val="000000"/>
          <w:kern w:val="0"/>
          <w:sz w:val="26"/>
          <w:szCs w:val="26"/>
          <w:lang w:val="en-US" w:eastAsia="zh-CN" w:bidi="ar"/>
        </w:rPr>
        <w:t xml:space="preserve"> </w:t>
      </w:r>
    </w:p>
    <w:p w14:paraId="68ABECB7">
      <w:pPr>
        <w:keepNext w:val="0"/>
        <w:keepLines w:val="0"/>
        <w:widowControl/>
        <w:suppressLineNumbers w:val="0"/>
        <w:spacing w:line="240" w:lineRule="auto"/>
        <w:ind w:left="0" w:leftChars="0" w:firstLine="3800" w:firstLineChars="1461"/>
        <w:jc w:val="both"/>
        <w:rPr>
          <w:rFonts w:hint="default" w:ascii="Times New Roman" w:hAnsi="Times New Roman" w:eastAsia="TimesNewRomanPS-BoldMT" w:cs="Times New Roman"/>
          <w:b/>
          <w:bCs/>
          <w:color w:val="000000"/>
          <w:kern w:val="0"/>
          <w:sz w:val="26"/>
          <w:szCs w:val="26"/>
          <w:lang w:val="en-US" w:eastAsia="zh-CN" w:bidi="ar"/>
        </w:rPr>
      </w:pPr>
      <w:r>
        <w:rPr>
          <w:rFonts w:hint="default" w:ascii="Times New Roman" w:hAnsi="Times New Roman" w:eastAsia="TimesNewRomanPS-BoldMT" w:cs="Times New Roman"/>
          <w:b/>
          <w:bCs/>
          <w:color w:val="000000"/>
          <w:kern w:val="0"/>
          <w:sz w:val="26"/>
          <w:szCs w:val="26"/>
          <w:lang w:val="vi-VN" w:eastAsia="zh-CN" w:bidi="ar"/>
        </w:rPr>
        <w:t>Cao Văn Khánh Duy</w:t>
      </w:r>
      <w:r>
        <w:rPr>
          <w:rFonts w:hint="default" w:ascii="Times New Roman" w:hAnsi="Times New Roman" w:eastAsia="TimesNewRomanPS-BoldMT" w:cs="Times New Roman"/>
          <w:b/>
          <w:bCs/>
          <w:color w:val="000000"/>
          <w:kern w:val="0"/>
          <w:sz w:val="26"/>
          <w:szCs w:val="26"/>
          <w:lang w:val="en-US" w:eastAsia="zh-CN" w:bidi="ar"/>
        </w:rPr>
        <w:t xml:space="preserve"> </w:t>
      </w:r>
    </w:p>
    <w:p w14:paraId="3D29EC67">
      <w:pPr>
        <w:keepNext w:val="0"/>
        <w:keepLines w:val="0"/>
        <w:widowControl/>
        <w:suppressLineNumbers w:val="0"/>
        <w:spacing w:line="240" w:lineRule="auto"/>
        <w:ind w:left="0" w:leftChars="0" w:firstLine="3400" w:firstLineChars="1307"/>
        <w:jc w:val="both"/>
        <w:rPr>
          <w:rFonts w:hint="default" w:ascii="Times New Roman" w:hAnsi="Times New Roman" w:eastAsia="TimesNewRomanPS-BoldMT" w:cs="Times New Roman"/>
          <w:b/>
          <w:bCs/>
          <w:color w:val="000000"/>
          <w:kern w:val="0"/>
          <w:sz w:val="26"/>
          <w:szCs w:val="26"/>
          <w:lang w:val="en-US" w:eastAsia="zh-CN" w:bidi="ar"/>
        </w:rPr>
      </w:pPr>
    </w:p>
    <w:p w14:paraId="63D85DD1">
      <w:pPr>
        <w:keepNext w:val="0"/>
        <w:keepLines w:val="0"/>
        <w:widowControl/>
        <w:suppressLineNumbers w:val="0"/>
        <w:spacing w:line="240" w:lineRule="auto"/>
        <w:ind w:left="0" w:leftChars="0" w:firstLine="3400" w:firstLineChars="1307"/>
        <w:jc w:val="both"/>
        <w:rPr>
          <w:rFonts w:hint="default" w:ascii="Times New Roman" w:hAnsi="Times New Roman" w:eastAsia="TimesNewRomanPS-BoldMT" w:cs="Times New Roman"/>
          <w:b/>
          <w:bCs/>
          <w:color w:val="000000"/>
          <w:kern w:val="0"/>
          <w:sz w:val="26"/>
          <w:szCs w:val="26"/>
          <w:lang w:val="en-US" w:eastAsia="zh-CN" w:bidi="ar"/>
        </w:rPr>
      </w:pPr>
    </w:p>
    <w:p w14:paraId="5564123C">
      <w:pPr>
        <w:keepNext w:val="0"/>
        <w:keepLines w:val="0"/>
        <w:widowControl/>
        <w:suppressLineNumbers w:val="0"/>
        <w:spacing w:line="240" w:lineRule="auto"/>
        <w:ind w:left="0" w:leftChars="0" w:firstLine="3400" w:firstLineChars="1307"/>
        <w:jc w:val="both"/>
        <w:rPr>
          <w:rFonts w:hint="default" w:ascii="Times New Roman" w:hAnsi="Times New Roman" w:eastAsia="TimesNewRomanPS-BoldMT" w:cs="Times New Roman"/>
          <w:b/>
          <w:bCs/>
          <w:color w:val="000000"/>
          <w:kern w:val="0"/>
          <w:sz w:val="26"/>
          <w:szCs w:val="26"/>
          <w:lang w:val="en-US" w:eastAsia="zh-CN" w:bidi="ar"/>
        </w:rPr>
      </w:pPr>
    </w:p>
    <w:p w14:paraId="2E346A2C">
      <w:pPr>
        <w:keepNext w:val="0"/>
        <w:keepLines w:val="0"/>
        <w:widowControl/>
        <w:suppressLineNumbers w:val="0"/>
        <w:spacing w:line="240" w:lineRule="auto"/>
        <w:ind w:left="0" w:leftChars="0" w:firstLine="3400" w:firstLineChars="1307"/>
        <w:jc w:val="both"/>
        <w:rPr>
          <w:rFonts w:hint="default" w:ascii="Times New Roman" w:hAnsi="Times New Roman" w:eastAsia="TimesNewRomanPS-BoldMT" w:cs="Times New Roman"/>
          <w:b/>
          <w:bCs/>
          <w:color w:val="000000"/>
          <w:kern w:val="0"/>
          <w:sz w:val="26"/>
          <w:szCs w:val="26"/>
          <w:lang w:val="en-US" w:eastAsia="zh-CN" w:bidi="ar"/>
        </w:rPr>
      </w:pPr>
    </w:p>
    <w:p w14:paraId="03BCE8EA">
      <w:pPr>
        <w:keepNext w:val="0"/>
        <w:keepLines w:val="0"/>
        <w:widowControl/>
        <w:suppressLineNumbers w:val="0"/>
        <w:spacing w:line="240" w:lineRule="auto"/>
        <w:jc w:val="both"/>
        <w:rPr>
          <w:rFonts w:hint="default" w:ascii="Times New Roman" w:hAnsi="Times New Roman" w:eastAsia="TimesNewRomanPS-BoldMT" w:cs="Times New Roman"/>
          <w:b/>
          <w:bCs/>
          <w:color w:val="000000"/>
          <w:kern w:val="0"/>
          <w:sz w:val="26"/>
          <w:szCs w:val="26"/>
          <w:lang w:val="en-US" w:eastAsia="zh-CN" w:bidi="ar"/>
        </w:rPr>
      </w:pPr>
    </w:p>
    <w:p w14:paraId="4D159CAC">
      <w:pPr>
        <w:keepNext w:val="0"/>
        <w:keepLines w:val="0"/>
        <w:widowControl/>
        <w:suppressLineNumbers w:val="0"/>
        <w:spacing w:line="240" w:lineRule="auto"/>
        <w:ind w:left="0" w:leftChars="0" w:firstLine="3400" w:firstLineChars="1307"/>
        <w:jc w:val="both"/>
        <w:rPr>
          <w:rFonts w:hint="default" w:ascii="Times New Roman" w:hAnsi="Times New Roman" w:eastAsia="TimesNewRomanPS-BoldMT" w:cs="Times New Roman"/>
          <w:b/>
          <w:bCs/>
          <w:color w:val="000000"/>
          <w:kern w:val="0"/>
          <w:sz w:val="26"/>
          <w:szCs w:val="26"/>
          <w:lang w:val="en-US" w:eastAsia="zh-CN" w:bidi="ar"/>
        </w:rPr>
      </w:pPr>
    </w:p>
    <w:p w14:paraId="012A27C4">
      <w:pPr>
        <w:keepNext w:val="0"/>
        <w:keepLines w:val="0"/>
        <w:widowControl/>
        <w:suppressLineNumbers w:val="0"/>
        <w:spacing w:line="240" w:lineRule="auto"/>
        <w:ind w:left="0" w:leftChars="0" w:firstLine="3400" w:firstLineChars="1307"/>
        <w:jc w:val="both"/>
        <w:rPr>
          <w:rFonts w:hint="default" w:ascii="Times New Roman" w:hAnsi="Times New Roman" w:eastAsia="TimesNewRomanPS-BoldMT" w:cs="Times New Roman"/>
          <w:b/>
          <w:bCs/>
          <w:color w:val="000000"/>
          <w:kern w:val="0"/>
          <w:sz w:val="26"/>
          <w:szCs w:val="26"/>
          <w:lang w:val="en-US" w:eastAsia="zh-CN" w:bidi="ar"/>
        </w:rPr>
      </w:pPr>
    </w:p>
    <w:p w14:paraId="4B3DE987">
      <w:pPr>
        <w:keepNext w:val="0"/>
        <w:keepLines w:val="0"/>
        <w:widowControl/>
        <w:suppressLineNumbers w:val="0"/>
        <w:spacing w:line="240" w:lineRule="auto"/>
        <w:ind w:left="0" w:leftChars="0" w:firstLine="3400" w:firstLineChars="1307"/>
        <w:jc w:val="both"/>
        <w:rPr>
          <w:rFonts w:hint="default" w:ascii="Times New Roman" w:hAnsi="Times New Roman" w:eastAsia="TimesNewRomanPS-BoldMT" w:cs="Times New Roman"/>
          <w:b/>
          <w:bCs/>
          <w:color w:val="000000"/>
          <w:kern w:val="0"/>
          <w:sz w:val="26"/>
          <w:szCs w:val="26"/>
          <w:lang w:val="en-US" w:eastAsia="zh-CN" w:bidi="ar"/>
        </w:rPr>
      </w:pPr>
    </w:p>
    <w:p w14:paraId="044DB87B">
      <w:pPr>
        <w:keepNext w:val="0"/>
        <w:keepLines w:val="0"/>
        <w:widowControl/>
        <w:suppressLineNumbers w:val="0"/>
        <w:spacing w:line="240" w:lineRule="auto"/>
        <w:ind w:left="0" w:leftChars="0" w:firstLine="3400" w:firstLineChars="1307"/>
        <w:jc w:val="both"/>
        <w:rPr>
          <w:rFonts w:hint="default" w:ascii="Times New Roman" w:hAnsi="Times New Roman" w:eastAsia="TimesNewRomanPS-BoldMT" w:cs="Times New Roman"/>
          <w:b/>
          <w:bCs/>
          <w:color w:val="000000"/>
          <w:kern w:val="0"/>
          <w:sz w:val="26"/>
          <w:szCs w:val="26"/>
          <w:lang w:val="en-US" w:eastAsia="zh-CN" w:bidi="ar"/>
        </w:rPr>
      </w:pPr>
    </w:p>
    <w:p w14:paraId="0A884D88">
      <w:pPr>
        <w:keepNext w:val="0"/>
        <w:keepLines w:val="0"/>
        <w:widowControl/>
        <w:suppressLineNumbers w:val="0"/>
        <w:spacing w:line="240" w:lineRule="auto"/>
        <w:ind w:left="0" w:leftChars="0" w:firstLine="3400" w:firstLineChars="1307"/>
        <w:jc w:val="both"/>
        <w:rPr>
          <w:rFonts w:hint="default" w:ascii="Times New Roman" w:hAnsi="Times New Roman" w:eastAsia="TimesNewRomanPS-BoldMT" w:cs="Times New Roman"/>
          <w:b/>
          <w:bCs/>
          <w:color w:val="000000"/>
          <w:kern w:val="0"/>
          <w:sz w:val="26"/>
          <w:szCs w:val="26"/>
          <w:lang w:val="en-US" w:eastAsia="zh-CN" w:bidi="ar"/>
        </w:rPr>
      </w:pPr>
    </w:p>
    <w:p w14:paraId="305B8D50">
      <w:pPr>
        <w:keepNext w:val="0"/>
        <w:keepLines w:val="0"/>
        <w:widowControl/>
        <w:suppressLineNumbers w:val="0"/>
        <w:spacing w:line="240" w:lineRule="auto"/>
        <w:ind w:left="0" w:leftChars="0" w:firstLine="3400" w:firstLineChars="1307"/>
        <w:jc w:val="both"/>
        <w:rPr>
          <w:rFonts w:hint="default" w:ascii="Times New Roman" w:hAnsi="Times New Roman" w:eastAsia="TimesNewRomanPS-BoldMT" w:cs="Times New Roman"/>
          <w:b/>
          <w:bCs/>
          <w:color w:val="000000"/>
          <w:kern w:val="0"/>
          <w:sz w:val="26"/>
          <w:szCs w:val="26"/>
          <w:lang w:val="en-US" w:eastAsia="zh-CN" w:bidi="ar"/>
        </w:rPr>
      </w:pPr>
    </w:p>
    <w:p w14:paraId="72959A84">
      <w:pPr>
        <w:keepNext w:val="0"/>
        <w:keepLines w:val="0"/>
        <w:widowControl/>
        <w:suppressLineNumbers w:val="0"/>
        <w:spacing w:line="240" w:lineRule="auto"/>
        <w:ind w:left="0" w:leftChars="0" w:firstLine="3400" w:firstLineChars="1307"/>
        <w:jc w:val="both"/>
        <w:rPr>
          <w:rFonts w:hint="default" w:ascii="Times New Roman" w:hAnsi="Times New Roman" w:eastAsia="TimesNewRomanPS-BoldMT" w:cs="Times New Roman"/>
          <w:b/>
          <w:bCs/>
          <w:color w:val="000000"/>
          <w:kern w:val="0"/>
          <w:sz w:val="26"/>
          <w:szCs w:val="26"/>
          <w:lang w:val="en-US" w:eastAsia="zh-CN" w:bidi="ar"/>
        </w:rPr>
      </w:pPr>
    </w:p>
    <w:p w14:paraId="09880F98">
      <w:pPr>
        <w:keepNext w:val="0"/>
        <w:keepLines w:val="0"/>
        <w:widowControl/>
        <w:suppressLineNumbers w:val="0"/>
        <w:spacing w:line="240" w:lineRule="auto"/>
        <w:ind w:left="0" w:leftChars="0" w:firstLine="3400" w:firstLineChars="1307"/>
        <w:jc w:val="both"/>
        <w:rPr>
          <w:rFonts w:hint="default" w:ascii="Times New Roman" w:hAnsi="Times New Roman" w:eastAsia="TimesNewRomanPS-BoldMT" w:cs="Times New Roman"/>
          <w:b/>
          <w:bCs/>
          <w:color w:val="000000"/>
          <w:kern w:val="0"/>
          <w:sz w:val="26"/>
          <w:szCs w:val="26"/>
          <w:lang w:val="en-US" w:eastAsia="zh-CN" w:bidi="ar"/>
        </w:rPr>
      </w:pPr>
    </w:p>
    <w:p w14:paraId="034B9AFB">
      <w:pPr>
        <w:keepNext w:val="0"/>
        <w:keepLines w:val="0"/>
        <w:widowControl/>
        <w:suppressLineNumbers w:val="0"/>
        <w:spacing w:line="240" w:lineRule="auto"/>
        <w:jc w:val="both"/>
        <w:rPr>
          <w:rFonts w:hint="default" w:ascii="Times New Roman" w:hAnsi="Times New Roman" w:eastAsia="TimesNewRomanPS-BoldMT" w:cs="Times New Roman"/>
          <w:b/>
          <w:bCs/>
          <w:color w:val="000000"/>
          <w:kern w:val="0"/>
          <w:sz w:val="26"/>
          <w:szCs w:val="26"/>
          <w:lang w:val="en-US" w:eastAsia="zh-CN" w:bidi="ar"/>
        </w:rPr>
      </w:pPr>
    </w:p>
    <w:p w14:paraId="4F0BE9A0">
      <w:pPr>
        <w:keepNext w:val="0"/>
        <w:keepLines w:val="0"/>
        <w:widowControl/>
        <w:suppressLineNumbers w:val="0"/>
        <w:spacing w:line="240" w:lineRule="auto"/>
        <w:jc w:val="center"/>
        <w:rPr>
          <w:rFonts w:hint="default" w:ascii="Times New Roman" w:hAnsi="Times New Roman" w:eastAsia="TimesNewRomanPS-BoldMT" w:cs="Times New Roman"/>
          <w:b/>
          <w:bCs/>
          <w:color w:val="000000"/>
          <w:kern w:val="0"/>
          <w:sz w:val="26"/>
          <w:szCs w:val="26"/>
          <w:lang w:val="en-US" w:eastAsia="zh-CN" w:bidi="ar"/>
        </w:rPr>
      </w:pPr>
    </w:p>
    <w:p w14:paraId="5F271BC1">
      <w:pPr>
        <w:keepNext w:val="0"/>
        <w:keepLines w:val="0"/>
        <w:widowControl/>
        <w:suppressLineNumbers w:val="0"/>
        <w:spacing w:line="240" w:lineRule="auto"/>
        <w:jc w:val="center"/>
        <w:rPr>
          <w:rFonts w:hint="default" w:ascii="Times New Roman" w:hAnsi="Times New Roman" w:eastAsia="TimesNewRomanPS-BoldMT" w:cs="Times New Roman"/>
          <w:b/>
          <w:bCs/>
          <w:color w:val="000000"/>
          <w:kern w:val="0"/>
          <w:sz w:val="26"/>
          <w:szCs w:val="26"/>
          <w:lang w:val="en-US" w:eastAsia="zh-CN" w:bidi="ar"/>
        </w:rPr>
      </w:pPr>
    </w:p>
    <w:p w14:paraId="1E82CFF2">
      <w:pPr>
        <w:keepNext w:val="0"/>
        <w:keepLines w:val="0"/>
        <w:widowControl/>
        <w:suppressLineNumbers w:val="0"/>
        <w:spacing w:line="240" w:lineRule="auto"/>
        <w:jc w:val="center"/>
        <w:rPr>
          <w:rFonts w:hint="default" w:ascii="Times New Roman" w:hAnsi="Times New Roman" w:eastAsia="TimesNewRomanPS-BoldMT" w:cs="Times New Roman"/>
          <w:b/>
          <w:bCs/>
          <w:color w:val="000000"/>
          <w:kern w:val="0"/>
          <w:sz w:val="26"/>
          <w:szCs w:val="26"/>
          <w:lang w:val="en-US" w:eastAsia="zh-CN" w:bidi="ar"/>
        </w:rPr>
      </w:pPr>
    </w:p>
    <w:p w14:paraId="0EB5184A">
      <w:pPr>
        <w:keepNext w:val="0"/>
        <w:keepLines w:val="0"/>
        <w:widowControl/>
        <w:suppressLineNumbers w:val="0"/>
        <w:spacing w:line="240" w:lineRule="auto"/>
        <w:jc w:val="center"/>
        <w:rPr>
          <w:rFonts w:hint="default" w:ascii="Times New Roman" w:hAnsi="Times New Roman" w:eastAsia="TimesNewRomanPS-BoldMT" w:cs="Times New Roman"/>
          <w:b/>
          <w:bCs/>
          <w:color w:val="000000"/>
          <w:kern w:val="0"/>
          <w:sz w:val="26"/>
          <w:szCs w:val="26"/>
          <w:lang w:val="en-US" w:eastAsia="zh-CN" w:bidi="ar"/>
        </w:rPr>
      </w:pPr>
    </w:p>
    <w:p w14:paraId="5447C08A">
      <w:pPr>
        <w:keepNext w:val="0"/>
        <w:keepLines w:val="0"/>
        <w:widowControl/>
        <w:suppressLineNumbers w:val="0"/>
        <w:spacing w:line="240" w:lineRule="auto"/>
        <w:jc w:val="center"/>
        <w:rPr>
          <w:rFonts w:hint="default" w:ascii="Times New Roman" w:hAnsi="Times New Roman" w:eastAsia="TimesNewRomanPS-BoldMT" w:cs="Times New Roman"/>
          <w:b/>
          <w:bCs/>
          <w:color w:val="000000"/>
          <w:kern w:val="0"/>
          <w:sz w:val="26"/>
          <w:szCs w:val="26"/>
          <w:lang w:val="en-US" w:eastAsia="zh-CN" w:bidi="ar"/>
        </w:rPr>
      </w:pPr>
    </w:p>
    <w:p w14:paraId="7E6F7BEB">
      <w:pPr>
        <w:keepNext w:val="0"/>
        <w:keepLines w:val="0"/>
        <w:widowControl/>
        <w:suppressLineNumbers w:val="0"/>
        <w:spacing w:line="240" w:lineRule="auto"/>
        <w:jc w:val="center"/>
        <w:rPr>
          <w:rFonts w:hint="default" w:ascii="Times New Roman" w:hAnsi="Times New Roman" w:eastAsia="TimesNewRomanPS-BoldMT" w:cs="Times New Roman"/>
          <w:b/>
          <w:bCs/>
          <w:color w:val="000000"/>
          <w:kern w:val="0"/>
          <w:sz w:val="26"/>
          <w:szCs w:val="26"/>
          <w:lang w:val="en-US" w:eastAsia="zh-CN" w:bidi="ar"/>
        </w:rPr>
      </w:pPr>
    </w:p>
    <w:p w14:paraId="3717D18A">
      <w:pPr>
        <w:keepNext w:val="0"/>
        <w:keepLines w:val="0"/>
        <w:widowControl/>
        <w:suppressLineNumbers w:val="0"/>
        <w:spacing w:line="240" w:lineRule="auto"/>
        <w:jc w:val="center"/>
        <w:rPr>
          <w:rFonts w:hint="default" w:ascii="Times New Roman" w:hAnsi="Times New Roman" w:cs="Times New Roman"/>
          <w:b w:val="0"/>
          <w:bCs w:val="0"/>
          <w:sz w:val="26"/>
          <w:szCs w:val="26"/>
        </w:rPr>
      </w:pPr>
      <w:r>
        <w:rPr>
          <w:rFonts w:hint="default" w:ascii="Times New Roman" w:hAnsi="Times New Roman" w:eastAsia="TimesNewRomanPS-BoldMT" w:cs="Times New Roman"/>
          <w:b/>
          <w:bCs/>
          <w:color w:val="000000"/>
          <w:kern w:val="0"/>
          <w:sz w:val="26"/>
          <w:szCs w:val="26"/>
          <w:lang w:val="en-US" w:eastAsia="zh-CN" w:bidi="ar"/>
        </w:rPr>
        <w:t xml:space="preserve">Đà Nẵng, tháng </w:t>
      </w:r>
      <w:r>
        <w:rPr>
          <w:rFonts w:hint="default" w:ascii="Times New Roman" w:hAnsi="Times New Roman" w:eastAsia="TimesNewRomanPS-BoldMT" w:cs="Times New Roman"/>
          <w:b/>
          <w:bCs/>
          <w:color w:val="000000"/>
          <w:kern w:val="0"/>
          <w:sz w:val="26"/>
          <w:szCs w:val="26"/>
          <w:lang w:val="vi-VN" w:eastAsia="zh-CN" w:bidi="ar"/>
        </w:rPr>
        <w:t>5</w:t>
      </w:r>
      <w:r>
        <w:rPr>
          <w:rFonts w:hint="default" w:ascii="Times New Roman" w:hAnsi="Times New Roman" w:eastAsia="TimesNewRomanPS-BoldMT" w:cs="Times New Roman"/>
          <w:b/>
          <w:bCs/>
          <w:color w:val="000000"/>
          <w:kern w:val="0"/>
          <w:sz w:val="26"/>
          <w:szCs w:val="26"/>
          <w:lang w:val="en-US" w:eastAsia="zh-CN" w:bidi="ar"/>
        </w:rPr>
        <w:t xml:space="preserve"> năm 2025</w:t>
      </w:r>
    </w:p>
    <w:p w14:paraId="035A640B">
      <w:pPr>
        <w:spacing w:line="240" w:lineRule="auto"/>
        <w:rPr>
          <w:rFonts w:hint="default" w:ascii="Times New Roman" w:hAnsi="Times New Roman" w:cs="Times New Roman"/>
          <w:sz w:val="26"/>
          <w:szCs w:val="26"/>
        </w:rPr>
      </w:pPr>
    </w:p>
    <w:sdt>
      <w:sdtPr>
        <w:rPr>
          <w:rFonts w:ascii="SimSun" w:hAnsi="SimSun" w:eastAsia="SimSun" w:cstheme="minorBidi"/>
          <w:b/>
          <w:bCs/>
          <w:sz w:val="21"/>
          <w:lang w:val="en-US" w:eastAsia="zh-CN" w:bidi="ar-SA"/>
        </w:rPr>
        <w:id w:val="147481001"/>
        <w15:color w:val="DBDBDB"/>
        <w:docPartObj>
          <w:docPartGallery w:val="Table of Contents"/>
          <w:docPartUnique/>
        </w:docPartObj>
      </w:sdtPr>
      <w:sdtEndPr>
        <w:rPr>
          <w:rFonts w:hint="default" w:ascii="Times New Roman" w:hAnsi="Times New Roman" w:cs="Times New Roman" w:eastAsiaTheme="minorEastAsia"/>
          <w:b/>
          <w:szCs w:val="26"/>
          <w:lang w:val="en-US" w:eastAsia="zh-CN" w:bidi="ar-SA"/>
        </w:rPr>
      </w:sdtEndPr>
      <w:sdtContent>
        <w:p w14:paraId="277762D7">
          <w:pPr>
            <w:spacing w:before="0" w:beforeLines="0" w:after="0" w:afterLines="0" w:line="240" w:lineRule="auto"/>
            <w:ind w:left="0" w:leftChars="0" w:right="0" w:rightChars="0" w:firstLine="0" w:firstLineChars="0"/>
            <w:jc w:val="center"/>
            <w:rPr>
              <w:rFonts w:ascii="SimSun" w:hAnsi="SimSun" w:eastAsia="SimSun" w:cstheme="minorBidi"/>
              <w:b/>
              <w:bCs/>
              <w:sz w:val="21"/>
              <w:lang w:val="en-US" w:eastAsia="zh-CN" w:bidi="ar-SA"/>
            </w:rPr>
          </w:pPr>
        </w:p>
        <w:p w14:paraId="5525706B">
          <w:pPr>
            <w:spacing w:before="0" w:beforeLines="0" w:after="0" w:afterLines="0" w:line="240" w:lineRule="auto"/>
            <w:ind w:left="0" w:leftChars="0" w:right="0" w:rightChars="0" w:firstLine="0" w:firstLineChars="0"/>
            <w:jc w:val="center"/>
            <w:rPr>
              <w:rFonts w:ascii="SimSun" w:hAnsi="SimSun" w:eastAsia="SimSun" w:cstheme="minorBidi"/>
              <w:b/>
              <w:bCs/>
              <w:sz w:val="21"/>
              <w:lang w:val="en-US" w:eastAsia="zh-CN" w:bidi="ar-SA"/>
            </w:rPr>
          </w:pPr>
        </w:p>
        <w:p w14:paraId="517E5F21">
          <w:pPr>
            <w:spacing w:before="0" w:beforeLines="0" w:after="0" w:afterLines="0" w:line="240" w:lineRule="auto"/>
            <w:ind w:left="0" w:leftChars="0" w:right="0" w:rightChars="0" w:firstLine="0" w:firstLineChars="0"/>
            <w:jc w:val="center"/>
            <w:rPr>
              <w:rFonts w:hint="default" w:ascii="Times New Roman" w:hAnsi="Times New Roman" w:cs="Times New Roman"/>
              <w:b/>
              <w:bCs/>
              <w:sz w:val="26"/>
              <w:szCs w:val="26"/>
              <w:lang w:val="vi-VN"/>
            </w:rPr>
          </w:pPr>
          <w:r>
            <w:rPr>
              <w:rFonts w:hint="default" w:ascii="Times New Roman" w:hAnsi="Times New Roman" w:eastAsia="SimSun" w:cs="Times New Roman"/>
              <w:b/>
              <w:bCs/>
              <w:sz w:val="26"/>
              <w:szCs w:val="26"/>
              <w:lang w:val="vi-VN" w:eastAsia="zh-CN" w:bidi="ar-SA"/>
            </w:rPr>
            <w:t xml:space="preserve">MỤC LỤC </w:t>
          </w:r>
        </w:p>
        <w:p w14:paraId="21550978">
          <w:pPr>
            <w:pStyle w:val="250"/>
            <w:tabs>
              <w:tab w:val="right" w:leader="dot" w:pos="8306"/>
            </w:tabs>
            <w:rPr>
              <w:rFonts w:hint="default" w:ascii="Times New Roman" w:hAnsi="Times New Roman" w:cs="Times New Roman"/>
              <w:b/>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TOC \o "1-2" \h \u </w:instrText>
          </w:r>
          <w:r>
            <w:rPr>
              <w:rFonts w:hint="default" w:ascii="Times New Roman" w:hAnsi="Times New Roman" w:cs="Times New Roman"/>
              <w:sz w:val="26"/>
              <w:szCs w:val="26"/>
            </w:rPr>
            <w:fldChar w:fldCharType="separate"/>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_Toc1872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lang w:val="vi-VN"/>
            </w:rPr>
            <w:t>I. Login</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_Toc1872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2</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14:paraId="06305CBB">
          <w:pPr>
            <w:pStyle w:val="250"/>
            <w:tabs>
              <w:tab w:val="right" w:leader="dot" w:pos="8306"/>
            </w:tabs>
            <w:rPr>
              <w:rFonts w:hint="default" w:ascii="Times New Roman" w:hAnsi="Times New Roman" w:cs="Times New Roman"/>
              <w:b/>
              <w:sz w:val="26"/>
              <w:szCs w:val="26"/>
            </w:rPr>
          </w:pP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_Toc7525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lang w:val="vi-VN"/>
            </w:rPr>
            <w:t>II. Trang chủ</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_Toc7525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3</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14:paraId="43BB12C4">
          <w:pPr>
            <w:pStyle w:val="25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_Toc9160 </w:instrText>
          </w:r>
          <w:r>
            <w:rPr>
              <w:rFonts w:hint="default" w:ascii="Times New Roman" w:hAnsi="Times New Roman" w:cs="Times New Roman"/>
              <w:sz w:val="26"/>
              <w:szCs w:val="26"/>
            </w:rPr>
            <w:fldChar w:fldCharType="separate"/>
          </w:r>
          <w:r>
            <w:rPr>
              <w:rFonts w:hint="default" w:ascii="Times New Roman" w:hAnsi="Times New Roman" w:cs="Times New Roman"/>
              <w:bCs w:val="0"/>
              <w:sz w:val="26"/>
              <w:szCs w:val="26"/>
              <w:lang w:val="vi-VN"/>
            </w:rPr>
            <w:t>1 Chức năng tạo bài viết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_Toc9160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F4F3391">
          <w:pPr>
            <w:pStyle w:val="25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_Toc1324 </w:instrText>
          </w:r>
          <w:r>
            <w:rPr>
              <w:rFonts w:hint="default" w:ascii="Times New Roman" w:hAnsi="Times New Roman" w:cs="Times New Roman"/>
              <w:sz w:val="26"/>
              <w:szCs w:val="26"/>
            </w:rPr>
            <w:fldChar w:fldCharType="separate"/>
          </w:r>
          <w:r>
            <w:rPr>
              <w:rFonts w:hint="default" w:ascii="Times New Roman" w:hAnsi="Times New Roman" w:cs="Times New Roman"/>
              <w:bCs w:val="0"/>
              <w:sz w:val="26"/>
              <w:szCs w:val="26"/>
              <w:lang w:val="vi-VN"/>
            </w:rPr>
            <w:t>2 Chức năng xem danh sách bài viết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63B027E">
          <w:pPr>
            <w:pStyle w:val="25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_Toc22535 </w:instrText>
          </w:r>
          <w:r>
            <w:rPr>
              <w:rFonts w:hint="default" w:ascii="Times New Roman" w:hAnsi="Times New Roman" w:cs="Times New Roman"/>
              <w:sz w:val="26"/>
              <w:szCs w:val="26"/>
            </w:rPr>
            <w:fldChar w:fldCharType="separate"/>
          </w:r>
          <w:r>
            <w:rPr>
              <w:rFonts w:hint="default" w:ascii="Times New Roman" w:hAnsi="Times New Roman" w:cs="Times New Roman"/>
              <w:bCs w:val="0"/>
              <w:sz w:val="26"/>
              <w:szCs w:val="26"/>
              <w:lang w:val="vi-VN"/>
            </w:rPr>
            <w:t>3 Chức năng tương tác bài viết (like, bình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_Toc22535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46E72EF8">
          <w:pPr>
            <w:pStyle w:val="250"/>
            <w:tabs>
              <w:tab w:val="right" w:leader="dot" w:pos="8306"/>
            </w:tabs>
            <w:rPr>
              <w:rFonts w:hint="default" w:ascii="Times New Roman" w:hAnsi="Times New Roman" w:cs="Times New Roman"/>
              <w:b/>
              <w:sz w:val="26"/>
              <w:szCs w:val="26"/>
            </w:rPr>
          </w:pP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_Toc15439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lang w:val="vi-VN"/>
            </w:rPr>
            <w:t>II. Thông báo</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_Toc15439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5</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14:paraId="3545931D">
          <w:pPr>
            <w:pStyle w:val="25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_Toc29469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1 Quản trị</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_Toc29469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41B9B5D">
          <w:pPr>
            <w:pStyle w:val="25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_Toc30004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2 Người dùng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_Toc30004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734A2163">
          <w:pPr>
            <w:pStyle w:val="250"/>
            <w:tabs>
              <w:tab w:val="right" w:leader="dot" w:pos="8306"/>
            </w:tabs>
            <w:rPr>
              <w:rFonts w:hint="default" w:ascii="Times New Roman" w:hAnsi="Times New Roman" w:cs="Times New Roman"/>
              <w:b/>
              <w:sz w:val="26"/>
              <w:szCs w:val="26"/>
            </w:rPr>
          </w:pP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_Toc18209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lang w:val="vi-VN"/>
            </w:rPr>
            <w:t>III. Tin nhắn</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_Toc18209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9</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14:paraId="6F79D55C">
          <w:pPr>
            <w:pStyle w:val="25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_Toc9650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1 Đoạn chat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_Toc9650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6B37723">
          <w:pPr>
            <w:pStyle w:val="25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_Toc13862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Mô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_Toc13862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3A54DA8">
          <w:pPr>
            <w:pStyle w:val="25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_Toc17606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Mô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_Toc17606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B113E3C">
          <w:pPr>
            <w:pStyle w:val="25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_Toc19358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lang w:val="vi-VN"/>
            </w:rPr>
            <w:t>2 Nhóm chat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_Toc19358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31E7DF6">
          <w:pPr>
            <w:pStyle w:val="25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_Toc1755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Mô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_Toc1755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FE248F6">
          <w:pPr>
            <w:pStyle w:val="25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_Toc28167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Mô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_Toc28167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AC74A7C">
          <w:pPr>
            <w:pStyle w:val="25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_Toc5451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Mô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_Toc5451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1D974ABB">
          <w:pPr>
            <w:pStyle w:val="250"/>
            <w:tabs>
              <w:tab w:val="right" w:leader="dot" w:pos="8306"/>
            </w:tabs>
            <w:rPr>
              <w:rFonts w:hint="default" w:ascii="Times New Roman" w:hAnsi="Times New Roman" w:cs="Times New Roman"/>
              <w:b/>
              <w:sz w:val="26"/>
              <w:szCs w:val="26"/>
            </w:rPr>
          </w:pP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_Toc21209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lang w:val="vi-VN"/>
            </w:rPr>
            <w:t>IV. Công việc &amp; Todolist</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_Toc21209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13</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14:paraId="6F19800C">
          <w:pPr>
            <w:pStyle w:val="25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_Toc25356 </w:instrText>
          </w:r>
          <w:r>
            <w:rPr>
              <w:rFonts w:hint="default" w:ascii="Times New Roman" w:hAnsi="Times New Roman" w:cs="Times New Roman"/>
              <w:sz w:val="26"/>
              <w:szCs w:val="26"/>
            </w:rPr>
            <w:fldChar w:fldCharType="separate"/>
          </w:r>
          <w:r>
            <w:rPr>
              <w:rFonts w:hint="default" w:ascii="Times New Roman" w:hAnsi="Times New Roman" w:cs="Times New Roman"/>
              <w:bCs w:val="0"/>
              <w:sz w:val="26"/>
              <w:szCs w:val="26"/>
              <w:lang w:val="vi-VN"/>
            </w:rPr>
            <w:t>1 Chức năng tạo công việc mới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_Toc25356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ABE0E14">
          <w:pPr>
            <w:pStyle w:val="25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_Toc28430 </w:instrText>
          </w:r>
          <w:r>
            <w:rPr>
              <w:rFonts w:hint="default" w:ascii="Times New Roman" w:hAnsi="Times New Roman" w:cs="Times New Roman"/>
              <w:sz w:val="26"/>
              <w:szCs w:val="26"/>
            </w:rPr>
            <w:fldChar w:fldCharType="separate"/>
          </w:r>
          <w:r>
            <w:rPr>
              <w:rFonts w:hint="default" w:ascii="Times New Roman" w:hAnsi="Times New Roman" w:cs="Times New Roman"/>
              <w:bCs w:val="0"/>
              <w:sz w:val="26"/>
              <w:szCs w:val="26"/>
              <w:lang w:val="vi-VN"/>
            </w:rPr>
            <w:t>2 Chức năng hiển thị danh sách công việc chưa xong hoặc đã xong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_Toc28430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0B7A529F">
          <w:pPr>
            <w:pStyle w:val="250"/>
            <w:tabs>
              <w:tab w:val="right" w:leader="dot" w:pos="8306"/>
            </w:tabs>
            <w:rPr>
              <w:rFonts w:hint="default" w:ascii="Times New Roman" w:hAnsi="Times New Roman" w:cs="Times New Roman"/>
              <w:b/>
              <w:sz w:val="26"/>
              <w:szCs w:val="26"/>
            </w:rPr>
          </w:pP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HYPERLINK \l _Toc4005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lang w:val="vi-VN"/>
            </w:rPr>
            <w:t>V. Hồ sơ cá nhân</w:t>
          </w:r>
          <w:r>
            <w:rPr>
              <w:rFonts w:hint="default" w:ascii="Times New Roman" w:hAnsi="Times New Roman" w:cs="Times New Roman"/>
              <w:b/>
              <w:sz w:val="26"/>
              <w:szCs w:val="26"/>
            </w:rPr>
            <w:tab/>
          </w:r>
          <w:r>
            <w:rPr>
              <w:rFonts w:hint="default" w:ascii="Times New Roman" w:hAnsi="Times New Roman" w:cs="Times New Roman"/>
              <w:b/>
              <w:sz w:val="26"/>
              <w:szCs w:val="26"/>
            </w:rPr>
            <w:fldChar w:fldCharType="begin"/>
          </w:r>
          <w:r>
            <w:rPr>
              <w:rFonts w:hint="default" w:ascii="Times New Roman" w:hAnsi="Times New Roman" w:cs="Times New Roman"/>
              <w:b/>
              <w:sz w:val="26"/>
              <w:szCs w:val="26"/>
            </w:rPr>
            <w:instrText xml:space="preserve"> PAGEREF _Toc4005 \h </w:instrText>
          </w:r>
          <w:r>
            <w:rPr>
              <w:rFonts w:hint="default" w:ascii="Times New Roman" w:hAnsi="Times New Roman" w:cs="Times New Roman"/>
              <w:b/>
              <w:sz w:val="26"/>
              <w:szCs w:val="26"/>
            </w:rPr>
            <w:fldChar w:fldCharType="separate"/>
          </w:r>
          <w:r>
            <w:rPr>
              <w:rFonts w:hint="default" w:ascii="Times New Roman" w:hAnsi="Times New Roman" w:cs="Times New Roman"/>
              <w:b/>
              <w:sz w:val="26"/>
              <w:szCs w:val="26"/>
            </w:rPr>
            <w:t>13</w:t>
          </w:r>
          <w:r>
            <w:rPr>
              <w:rFonts w:hint="default" w:ascii="Times New Roman" w:hAnsi="Times New Roman" w:cs="Times New Roman"/>
              <w:b/>
              <w:sz w:val="26"/>
              <w:szCs w:val="26"/>
            </w:rPr>
            <w:fldChar w:fldCharType="end"/>
          </w:r>
          <w:r>
            <w:rPr>
              <w:rFonts w:hint="default" w:ascii="Times New Roman" w:hAnsi="Times New Roman" w:cs="Times New Roman"/>
              <w:b/>
              <w:sz w:val="26"/>
              <w:szCs w:val="26"/>
            </w:rPr>
            <w:fldChar w:fldCharType="end"/>
          </w:r>
        </w:p>
        <w:p w14:paraId="0B01D04B">
          <w:pPr>
            <w:pStyle w:val="25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_Toc12474 </w:instrText>
          </w:r>
          <w:r>
            <w:rPr>
              <w:rFonts w:hint="default" w:ascii="Times New Roman" w:hAnsi="Times New Roman" w:cs="Times New Roman"/>
              <w:sz w:val="26"/>
              <w:szCs w:val="26"/>
            </w:rPr>
            <w:fldChar w:fldCharType="separate"/>
          </w:r>
          <w:r>
            <w:rPr>
              <w:rFonts w:hint="default" w:ascii="Times New Roman" w:hAnsi="Times New Roman" w:cs="Times New Roman"/>
              <w:bCs w:val="0"/>
              <w:sz w:val="26"/>
              <w:szCs w:val="26"/>
              <w:lang w:val="vi-VN"/>
            </w:rPr>
            <w:t>1 Chức năng hiển thị bài viết cá nhân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_Toc12474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5E498966">
          <w:pPr>
            <w:pStyle w:val="25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_Toc4826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Mô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_Toc4826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E2B87EC">
          <w:pPr>
            <w:pStyle w:val="25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_Toc29324 </w:instrText>
          </w:r>
          <w:r>
            <w:rPr>
              <w:rFonts w:hint="default" w:ascii="Times New Roman" w:hAnsi="Times New Roman" w:cs="Times New Roman"/>
              <w:sz w:val="26"/>
              <w:szCs w:val="26"/>
            </w:rPr>
            <w:fldChar w:fldCharType="separate"/>
          </w:r>
          <w:r>
            <w:rPr>
              <w:rFonts w:hint="default" w:ascii="Times New Roman" w:hAnsi="Times New Roman" w:cs="Times New Roman"/>
              <w:bCs w:val="0"/>
              <w:sz w:val="26"/>
              <w:szCs w:val="26"/>
              <w:lang w:val="vi-VN"/>
            </w:rPr>
            <w:t>2 Chức năng hiển thị thông tin cá nhân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_Toc29324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3981D638">
          <w:pPr>
            <w:pStyle w:val="251"/>
            <w:tabs>
              <w:tab w:val="right" w:leader="dot" w:pos="8306"/>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_Toc32437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Mô tả chi tiết: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_Toc32437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14:paraId="6A8300B4">
          <w:pPr>
            <w:spacing w:line="240" w:lineRule="auto"/>
            <w:rPr>
              <w:rFonts w:hint="default" w:ascii="Times New Roman" w:hAnsi="Times New Roman" w:cs="Times New Roman" w:eastAsiaTheme="minorEastAsia"/>
              <w:b/>
              <w:szCs w:val="26"/>
              <w:lang w:val="en-US" w:eastAsia="zh-CN" w:bidi="ar-SA"/>
            </w:rPr>
          </w:pPr>
          <w:r>
            <w:rPr>
              <w:rFonts w:hint="default" w:ascii="Times New Roman" w:hAnsi="Times New Roman" w:cs="Times New Roman"/>
              <w:b/>
              <w:sz w:val="26"/>
              <w:szCs w:val="26"/>
            </w:rPr>
            <w:fldChar w:fldCharType="end"/>
          </w:r>
        </w:p>
      </w:sdtContent>
    </w:sdt>
    <w:p w14:paraId="7926F818">
      <w:pPr>
        <w:pStyle w:val="2"/>
        <w:numPr>
          <w:ilvl w:val="0"/>
          <w:numId w:val="13"/>
        </w:numPr>
        <w:tabs>
          <w:tab w:val="clear" w:pos="432"/>
        </w:tabs>
        <w:bidi w:val="0"/>
        <w:spacing w:line="240" w:lineRule="auto"/>
        <w:ind w:leftChars="0"/>
        <w:rPr>
          <w:rFonts w:hint="default" w:ascii="Times New Roman" w:hAnsi="Times New Roman" w:cs="Times New Roman"/>
          <w:sz w:val="26"/>
          <w:szCs w:val="26"/>
          <w:lang w:val="vi-VN"/>
        </w:rPr>
      </w:pPr>
      <w:bookmarkStart w:id="0" w:name="_Toc1872"/>
      <w:r>
        <w:rPr>
          <w:rFonts w:hint="default" w:ascii="Times New Roman" w:hAnsi="Times New Roman" w:cs="Times New Roman"/>
          <w:sz w:val="26"/>
          <w:szCs w:val="26"/>
          <w:lang w:val="vi-VN"/>
        </w:rPr>
        <w:t>Login</w:t>
      </w:r>
      <w:bookmarkEnd w:id="0"/>
      <w:r>
        <w:rPr>
          <w:rFonts w:hint="default" w:ascii="Times New Roman" w:hAnsi="Times New Roman" w:cs="Times New Roman"/>
          <w:sz w:val="26"/>
          <w:szCs w:val="26"/>
          <w:lang w:val="vi-VN"/>
        </w:rPr>
        <w:t xml:space="preserve"> </w:t>
      </w:r>
    </w:p>
    <w:p w14:paraId="0A34CF6E">
      <w:pPr>
        <w:numPr>
          <w:ilvl w:val="0"/>
          <w:numId w:val="14"/>
        </w:numPr>
        <w:spacing w:line="24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Chức năng phân quyền người dùng </w:t>
      </w:r>
    </w:p>
    <w:p w14:paraId="46E3EE4C">
      <w:pPr>
        <w:numPr>
          <w:numId w:val="0"/>
        </w:numPr>
        <w:spacing w:line="240" w:lineRule="auto"/>
        <w:rPr>
          <w:rFonts w:hint="default" w:ascii="Times New Roman" w:hAnsi="Times New Roman" w:cs="Times New Roman"/>
          <w:sz w:val="26"/>
          <w:szCs w:val="26"/>
          <w:lang w:val="vi-VN"/>
        </w:rPr>
      </w:pPr>
    </w:p>
    <w:p w14:paraId="2444B328">
      <w:pPr>
        <w:numPr>
          <w:numId w:val="0"/>
        </w:numPr>
        <w:spacing w:line="240" w:lineRule="auto"/>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2047875" cy="2110105"/>
            <wp:effectExtent l="0" t="0" r="952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
                    <a:stretch>
                      <a:fillRect/>
                    </a:stretch>
                  </pic:blipFill>
                  <pic:spPr>
                    <a:xfrm>
                      <a:off x="0" y="0"/>
                      <a:ext cx="2047875" cy="2110105"/>
                    </a:xfrm>
                    <a:prstGeom prst="rect">
                      <a:avLst/>
                    </a:prstGeom>
                    <a:noFill/>
                    <a:ln>
                      <a:noFill/>
                    </a:ln>
                  </pic:spPr>
                </pic:pic>
              </a:graphicData>
            </a:graphic>
          </wp:inline>
        </w:drawing>
      </w:r>
    </w:p>
    <w:p w14:paraId="2F55DFDA">
      <w:pPr>
        <w:numPr>
          <w:numId w:val="0"/>
        </w:numPr>
        <w:spacing w:line="240" w:lineRule="auto"/>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Mục đích:</w:t>
      </w:r>
    </w:p>
    <w:p w14:paraId="5A4D5FD9">
      <w:pPr>
        <w:numPr>
          <w:numId w:val="0"/>
        </w:numPr>
        <w:spacing w:line="24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Phân chia quyền truy cập và thao tác theo vai trò người dùng trong hệ thống (ví dụ: Quản lý, Nhân viên). </w:t>
      </w:r>
    </w:p>
    <w:p w14:paraId="547AC62E">
      <w:pPr>
        <w:numPr>
          <w:numId w:val="0"/>
        </w:numPr>
        <w:spacing w:line="24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Đảm bảo mỗi người dùng chỉ thực hiện các hành động phù hợp với quyền hạn của mình.</w:t>
      </w:r>
    </w:p>
    <w:p w14:paraId="101664ED">
      <w:pPr>
        <w:numPr>
          <w:numId w:val="0"/>
        </w:numPr>
        <w:spacing w:line="240" w:lineRule="auto"/>
        <w:jc w:val="both"/>
        <w:rPr>
          <w:rFonts w:hint="default" w:ascii="Times New Roman" w:hAnsi="Times New Roman" w:cs="Times New Roman"/>
          <w:sz w:val="26"/>
          <w:szCs w:val="26"/>
          <w:lang w:val="vi-VN"/>
        </w:rPr>
      </w:pPr>
    </w:p>
    <w:p w14:paraId="6C89E739">
      <w:pPr>
        <w:numPr>
          <w:numId w:val="0"/>
        </w:numPr>
        <w:spacing w:line="240" w:lineRule="auto"/>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Các loại người dùng:</w:t>
      </w:r>
    </w:p>
    <w:p w14:paraId="09DAD4C1">
      <w:pPr>
        <w:bidi w:val="0"/>
        <w:rPr>
          <w:rFonts w:hint="default"/>
          <w:lang w:val="vi-VN"/>
        </w:rPr>
      </w:pPr>
    </w:p>
    <w:tbl>
      <w:tblPr>
        <w:tblStyle w:val="111"/>
        <w:tblW w:w="840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986"/>
        <w:gridCol w:w="5417"/>
      </w:tblGrid>
      <w:tr w14:paraId="0034B3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986" w:type="dxa"/>
            <w:shd w:val="clear" w:color="auto" w:fill="auto"/>
            <w:vAlign w:val="center"/>
          </w:tcPr>
          <w:p w14:paraId="590F503B">
            <w:pPr>
              <w:keepNext w:val="0"/>
              <w:keepLines w:val="0"/>
              <w:widowControl/>
              <w:suppressLineNumbers w:val="0"/>
              <w:spacing w:line="240" w:lineRule="auto"/>
              <w:jc w:val="center"/>
              <w:rPr>
                <w:rFonts w:hint="default" w:ascii="Times New Roman" w:hAnsi="Times New Roman" w:cs="Times New Roman" w:eastAsiaTheme="minorEastAsia"/>
                <w:b/>
                <w:bCs/>
                <w:sz w:val="26"/>
                <w:szCs w:val="26"/>
                <w:shd w:val="clear"/>
                <w:lang w:val="vi-VN" w:eastAsia="zh-CN" w:bidi="ar-SA"/>
              </w:rPr>
            </w:pPr>
            <w:r>
              <w:rPr>
                <w:rFonts w:hint="default" w:ascii="Times New Roman" w:hAnsi="Times New Roman" w:eastAsia="SimSun" w:cs="Times New Roman"/>
                <w:b/>
                <w:bCs/>
                <w:kern w:val="0"/>
                <w:sz w:val="26"/>
                <w:szCs w:val="26"/>
                <w:shd w:val="clear"/>
                <w:lang w:val="en-US" w:eastAsia="zh-CN" w:bidi="ar"/>
              </w:rPr>
              <w:t>Vai trò</w:t>
            </w:r>
          </w:p>
        </w:tc>
        <w:tc>
          <w:tcPr>
            <w:tcW w:w="5417" w:type="dxa"/>
            <w:shd w:val="clear" w:color="auto" w:fill="auto"/>
            <w:vAlign w:val="center"/>
          </w:tcPr>
          <w:p w14:paraId="490BC9D9">
            <w:pPr>
              <w:keepNext w:val="0"/>
              <w:keepLines w:val="0"/>
              <w:widowControl/>
              <w:suppressLineNumbers w:val="0"/>
              <w:spacing w:line="240" w:lineRule="auto"/>
              <w:jc w:val="center"/>
              <w:rPr>
                <w:rFonts w:hint="default" w:ascii="Times New Roman" w:hAnsi="Times New Roman" w:cs="Times New Roman" w:eastAsiaTheme="minorEastAsia"/>
                <w:b/>
                <w:bCs/>
                <w:sz w:val="26"/>
                <w:szCs w:val="26"/>
                <w:shd w:val="clear"/>
                <w:lang w:val="vi-VN" w:eastAsia="zh-CN" w:bidi="ar-SA"/>
              </w:rPr>
            </w:pPr>
            <w:r>
              <w:rPr>
                <w:rFonts w:hint="default" w:ascii="Times New Roman" w:hAnsi="Times New Roman" w:eastAsia="SimSun" w:cs="Times New Roman"/>
                <w:b/>
                <w:bCs/>
                <w:kern w:val="0"/>
                <w:sz w:val="26"/>
                <w:szCs w:val="26"/>
                <w:shd w:val="clear"/>
                <w:lang w:val="en-US" w:eastAsia="zh-CN" w:bidi="ar"/>
              </w:rPr>
              <w:t>Mô tả quyền</w:t>
            </w:r>
          </w:p>
        </w:tc>
      </w:tr>
      <w:tr w14:paraId="03CBE2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986" w:type="dxa"/>
            <w:shd w:val="clear" w:color="auto" w:fill="auto"/>
            <w:vAlign w:val="center"/>
          </w:tcPr>
          <w:p w14:paraId="2B841FA1">
            <w:pPr>
              <w:keepNext w:val="0"/>
              <w:keepLines w:val="0"/>
              <w:widowControl/>
              <w:suppressLineNumbers w:val="0"/>
              <w:spacing w:line="240" w:lineRule="auto"/>
              <w:jc w:val="left"/>
              <w:rPr>
                <w:rFonts w:hint="default" w:ascii="Times New Roman" w:hAnsi="Times New Roman" w:cs="Times New Roman" w:eastAsiaTheme="minorEastAsia"/>
                <w:sz w:val="26"/>
                <w:szCs w:val="26"/>
                <w:shd w:val="clear"/>
                <w:lang w:val="vi-VN" w:eastAsia="zh-CN" w:bidi="ar-SA"/>
              </w:rPr>
            </w:pPr>
            <w:r>
              <w:rPr>
                <w:rStyle w:val="44"/>
                <w:rFonts w:hint="default" w:ascii="Times New Roman" w:hAnsi="Times New Roman" w:eastAsia="SimSun" w:cs="Times New Roman"/>
                <w:kern w:val="0"/>
                <w:sz w:val="26"/>
                <w:szCs w:val="26"/>
                <w:shd w:val="clear"/>
                <w:lang w:val="en-US" w:eastAsia="zh-CN" w:bidi="ar"/>
              </w:rPr>
              <w:t>Admin</w:t>
            </w:r>
          </w:p>
        </w:tc>
        <w:tc>
          <w:tcPr>
            <w:tcW w:w="5417" w:type="dxa"/>
            <w:shd w:val="clear" w:color="auto" w:fill="auto"/>
            <w:vAlign w:val="center"/>
          </w:tcPr>
          <w:p w14:paraId="5179B4D0">
            <w:pPr>
              <w:keepNext w:val="0"/>
              <w:keepLines w:val="0"/>
              <w:widowControl/>
              <w:suppressLineNumbers w:val="0"/>
              <w:spacing w:line="240" w:lineRule="auto"/>
              <w:jc w:val="left"/>
              <w:rPr>
                <w:rFonts w:hint="default" w:ascii="Times New Roman" w:hAnsi="Times New Roman" w:eastAsia="SimSun" w:cs="Times New Roman"/>
                <w:kern w:val="0"/>
                <w:sz w:val="26"/>
                <w:szCs w:val="26"/>
                <w:shd w:val="clear"/>
                <w:lang w:val="vi-VN" w:eastAsia="zh-CN" w:bidi="ar"/>
              </w:rPr>
            </w:pPr>
            <w:r>
              <w:rPr>
                <w:rFonts w:hint="default" w:ascii="Times New Roman" w:hAnsi="Times New Roman" w:eastAsia="SimSun" w:cs="Times New Roman"/>
                <w:kern w:val="0"/>
                <w:sz w:val="26"/>
                <w:szCs w:val="26"/>
                <w:shd w:val="clear"/>
                <w:lang w:val="en-US" w:eastAsia="zh-CN" w:bidi="ar"/>
              </w:rPr>
              <w:t xml:space="preserve">- Quản </w:t>
            </w:r>
            <w:r>
              <w:rPr>
                <w:rFonts w:hint="default" w:ascii="Times New Roman" w:hAnsi="Times New Roman" w:eastAsia="SimSun" w:cs="Times New Roman"/>
                <w:kern w:val="0"/>
                <w:sz w:val="26"/>
                <w:szCs w:val="26"/>
                <w:shd w:val="clear"/>
                <w:lang w:val="vi-VN" w:eastAsia="zh-CN" w:bidi="ar"/>
              </w:rPr>
              <w:t xml:space="preserve">lý bài viết </w:t>
            </w:r>
          </w:p>
          <w:p w14:paraId="75AD6515">
            <w:pPr>
              <w:keepNext w:val="0"/>
              <w:keepLines w:val="0"/>
              <w:widowControl/>
              <w:suppressLineNumbers w:val="0"/>
              <w:spacing w:line="240" w:lineRule="auto"/>
              <w:jc w:val="left"/>
              <w:rPr>
                <w:rFonts w:hint="default" w:ascii="Times New Roman" w:hAnsi="Times New Roman" w:eastAsia="SimSun" w:cs="Times New Roman"/>
                <w:kern w:val="0"/>
                <w:sz w:val="26"/>
                <w:szCs w:val="26"/>
                <w:shd w:val="clear"/>
                <w:lang w:val="vi-VN" w:eastAsia="zh-CN" w:bidi="ar"/>
              </w:rPr>
            </w:pPr>
            <w:r>
              <w:rPr>
                <w:rFonts w:hint="default" w:ascii="Times New Roman" w:hAnsi="Times New Roman" w:eastAsia="SimSun" w:cs="Times New Roman"/>
                <w:kern w:val="0"/>
                <w:sz w:val="26"/>
                <w:szCs w:val="26"/>
                <w:shd w:val="clear"/>
                <w:lang w:val="en-US" w:eastAsia="zh-CN" w:bidi="ar"/>
              </w:rPr>
              <w:t xml:space="preserve">- </w:t>
            </w:r>
            <w:r>
              <w:rPr>
                <w:rFonts w:hint="default" w:ascii="Times New Roman" w:hAnsi="Times New Roman" w:eastAsia="SimSun" w:cs="Times New Roman"/>
                <w:kern w:val="0"/>
                <w:sz w:val="26"/>
                <w:szCs w:val="26"/>
                <w:shd w:val="clear"/>
                <w:lang w:val="vi-VN" w:eastAsia="zh-CN" w:bidi="ar"/>
              </w:rPr>
              <w:t>Quản lý tin nhắn: xem danh sách tin nhắn</w:t>
            </w:r>
          </w:p>
          <w:p w14:paraId="001E60C2">
            <w:pPr>
              <w:keepNext w:val="0"/>
              <w:keepLines w:val="0"/>
              <w:widowControl/>
              <w:suppressLineNumbers w:val="0"/>
              <w:spacing w:line="240" w:lineRule="auto"/>
              <w:jc w:val="left"/>
              <w:rPr>
                <w:rFonts w:hint="default" w:ascii="Times New Roman" w:hAnsi="Times New Roman" w:cs="Times New Roman" w:eastAsiaTheme="minorEastAsia"/>
                <w:sz w:val="26"/>
                <w:szCs w:val="26"/>
                <w:shd w:val="clear"/>
                <w:lang w:val="vi-VN" w:eastAsia="zh-CN" w:bidi="ar-SA"/>
              </w:rPr>
            </w:pPr>
            <w:r>
              <w:rPr>
                <w:rFonts w:hint="default" w:ascii="Times New Roman" w:hAnsi="Times New Roman" w:eastAsia="SimSun" w:cs="Times New Roman"/>
                <w:kern w:val="0"/>
                <w:sz w:val="26"/>
                <w:szCs w:val="26"/>
                <w:shd w:val="clear"/>
                <w:lang w:val="en-US" w:eastAsia="zh-CN" w:bidi="ar"/>
              </w:rPr>
              <w:t xml:space="preserve">- </w:t>
            </w:r>
            <w:r>
              <w:rPr>
                <w:rFonts w:hint="default" w:ascii="Times New Roman" w:hAnsi="Times New Roman" w:eastAsia="SimSun" w:cs="Times New Roman"/>
                <w:kern w:val="0"/>
                <w:sz w:val="26"/>
                <w:szCs w:val="26"/>
                <w:shd w:val="clear"/>
                <w:lang w:val="vi-VN" w:eastAsia="zh-CN" w:bidi="ar"/>
              </w:rPr>
              <w:t xml:space="preserve">Quản lý thông báo: Tạo, sửa, xóa thông báo công ty </w:t>
            </w:r>
          </w:p>
        </w:tc>
      </w:tr>
      <w:tr w14:paraId="0CD967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986" w:type="dxa"/>
            <w:shd w:val="clear" w:color="auto" w:fill="auto"/>
            <w:vAlign w:val="center"/>
          </w:tcPr>
          <w:p w14:paraId="53A1B471">
            <w:pPr>
              <w:keepNext w:val="0"/>
              <w:keepLines w:val="0"/>
              <w:widowControl/>
              <w:suppressLineNumbers w:val="0"/>
              <w:spacing w:line="240" w:lineRule="auto"/>
              <w:jc w:val="left"/>
              <w:rPr>
                <w:rFonts w:hint="default" w:ascii="Times New Roman" w:hAnsi="Times New Roman" w:cs="Times New Roman" w:eastAsiaTheme="minorEastAsia"/>
                <w:sz w:val="26"/>
                <w:szCs w:val="26"/>
                <w:shd w:val="clear"/>
                <w:lang w:val="vi-VN" w:eastAsia="zh-CN" w:bidi="ar-SA"/>
              </w:rPr>
            </w:pPr>
            <w:r>
              <w:rPr>
                <w:rStyle w:val="44"/>
                <w:rFonts w:hint="default" w:ascii="Times New Roman" w:hAnsi="Times New Roman" w:eastAsia="SimSun" w:cs="Times New Roman"/>
                <w:kern w:val="0"/>
                <w:sz w:val="26"/>
                <w:szCs w:val="26"/>
                <w:shd w:val="clear"/>
                <w:lang w:val="en-US" w:eastAsia="zh-CN" w:bidi="ar"/>
              </w:rPr>
              <w:t>Quản lý (QLy_)</w:t>
            </w:r>
          </w:p>
        </w:tc>
        <w:tc>
          <w:tcPr>
            <w:tcW w:w="5417" w:type="dxa"/>
            <w:shd w:val="clear" w:color="auto" w:fill="auto"/>
            <w:vAlign w:val="center"/>
          </w:tcPr>
          <w:p w14:paraId="4B39FFC8">
            <w:pPr>
              <w:keepNext w:val="0"/>
              <w:keepLines w:val="0"/>
              <w:widowControl/>
              <w:suppressLineNumbers w:val="0"/>
              <w:spacing w:line="240" w:lineRule="auto"/>
              <w:jc w:val="left"/>
              <w:rPr>
                <w:rFonts w:hint="default" w:ascii="Times New Roman" w:hAnsi="Times New Roman" w:eastAsia="SimSun" w:cs="Times New Roman"/>
                <w:kern w:val="0"/>
                <w:sz w:val="26"/>
                <w:szCs w:val="26"/>
                <w:shd w:val="clear"/>
                <w:lang w:val="en-US" w:eastAsia="zh-CN" w:bidi="ar"/>
              </w:rPr>
            </w:pPr>
            <w:r>
              <w:rPr>
                <w:rFonts w:hint="default" w:ascii="Times New Roman" w:hAnsi="Times New Roman" w:eastAsia="SimSun" w:cs="Times New Roman"/>
                <w:kern w:val="0"/>
                <w:sz w:val="26"/>
                <w:szCs w:val="26"/>
                <w:shd w:val="clear"/>
                <w:lang w:val="en-US" w:eastAsia="zh-CN" w:bidi="ar"/>
              </w:rPr>
              <w:t>- Đăng bài viết, bình luận</w:t>
            </w:r>
          </w:p>
          <w:p w14:paraId="21F7C428">
            <w:pPr>
              <w:keepNext w:val="0"/>
              <w:keepLines w:val="0"/>
              <w:widowControl/>
              <w:suppressLineNumbers w:val="0"/>
              <w:spacing w:line="240" w:lineRule="auto"/>
              <w:jc w:val="left"/>
              <w:rPr>
                <w:rFonts w:hint="default" w:ascii="Times New Roman" w:hAnsi="Times New Roman" w:eastAsia="SimSun" w:cs="Times New Roman"/>
                <w:kern w:val="0"/>
                <w:sz w:val="26"/>
                <w:szCs w:val="26"/>
                <w:shd w:val="clear"/>
                <w:lang w:val="en-US" w:eastAsia="zh-CN" w:bidi="ar"/>
              </w:rPr>
            </w:pPr>
            <w:r>
              <w:rPr>
                <w:rFonts w:hint="default" w:ascii="Times New Roman" w:hAnsi="Times New Roman" w:eastAsia="SimSun" w:cs="Times New Roman"/>
                <w:kern w:val="0"/>
                <w:sz w:val="26"/>
                <w:szCs w:val="26"/>
                <w:shd w:val="clear"/>
                <w:lang w:val="en-US" w:eastAsia="zh-CN" w:bidi="ar"/>
              </w:rPr>
              <w:t>- Tạo nhóm chat nội bộ</w:t>
            </w:r>
          </w:p>
          <w:p w14:paraId="764379B9">
            <w:pPr>
              <w:keepNext w:val="0"/>
              <w:keepLines w:val="0"/>
              <w:widowControl/>
              <w:suppressLineNumbers w:val="0"/>
              <w:spacing w:line="240" w:lineRule="auto"/>
              <w:jc w:val="left"/>
              <w:rPr>
                <w:rFonts w:hint="default" w:ascii="Times New Roman" w:hAnsi="Times New Roman" w:eastAsia="SimSun" w:cs="Times New Roman"/>
                <w:kern w:val="0"/>
                <w:sz w:val="26"/>
                <w:szCs w:val="26"/>
                <w:shd w:val="clear"/>
                <w:lang w:val="vi-VN" w:eastAsia="zh-CN" w:bidi="ar"/>
              </w:rPr>
            </w:pPr>
            <w:r>
              <w:rPr>
                <w:rFonts w:hint="default" w:ascii="Times New Roman" w:hAnsi="Times New Roman" w:eastAsia="SimSun" w:cs="Times New Roman"/>
                <w:kern w:val="0"/>
                <w:sz w:val="26"/>
                <w:szCs w:val="26"/>
                <w:shd w:val="clear"/>
                <w:lang w:val="vi-VN" w:eastAsia="zh-CN" w:bidi="ar"/>
              </w:rPr>
              <w:t xml:space="preserve">- Tạo công việc cho nhân viên </w:t>
            </w:r>
          </w:p>
        </w:tc>
      </w:tr>
      <w:tr w14:paraId="47BFF9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2986" w:type="dxa"/>
            <w:shd w:val="clear" w:color="auto" w:fill="auto"/>
            <w:vAlign w:val="center"/>
          </w:tcPr>
          <w:p w14:paraId="26424B15">
            <w:pPr>
              <w:keepNext w:val="0"/>
              <w:keepLines w:val="0"/>
              <w:widowControl/>
              <w:suppressLineNumbers w:val="0"/>
              <w:spacing w:line="240" w:lineRule="auto"/>
              <w:jc w:val="left"/>
              <w:rPr>
                <w:rFonts w:hint="default" w:ascii="Times New Roman" w:hAnsi="Times New Roman" w:cs="Times New Roman" w:eastAsiaTheme="minorEastAsia"/>
                <w:sz w:val="26"/>
                <w:szCs w:val="26"/>
                <w:shd w:val="clear"/>
                <w:lang w:val="vi-VN" w:eastAsia="zh-CN" w:bidi="ar-SA"/>
              </w:rPr>
            </w:pPr>
            <w:r>
              <w:rPr>
                <w:rStyle w:val="44"/>
                <w:rFonts w:hint="default" w:ascii="Times New Roman" w:hAnsi="Times New Roman" w:eastAsia="SimSun" w:cs="Times New Roman"/>
                <w:kern w:val="0"/>
                <w:sz w:val="26"/>
                <w:szCs w:val="26"/>
                <w:shd w:val="clear"/>
                <w:lang w:val="en-US" w:eastAsia="zh-CN" w:bidi="ar"/>
              </w:rPr>
              <w:t>Nhân viên (NV_)</w:t>
            </w:r>
          </w:p>
        </w:tc>
        <w:tc>
          <w:tcPr>
            <w:tcW w:w="5417" w:type="dxa"/>
            <w:shd w:val="clear" w:color="auto" w:fill="auto"/>
            <w:vAlign w:val="center"/>
          </w:tcPr>
          <w:p w14:paraId="0344F571">
            <w:pPr>
              <w:keepNext w:val="0"/>
              <w:keepLines w:val="0"/>
              <w:widowControl/>
              <w:suppressLineNumbers w:val="0"/>
              <w:spacing w:line="240" w:lineRule="auto"/>
              <w:jc w:val="left"/>
              <w:rPr>
                <w:rFonts w:hint="default" w:ascii="Times New Roman" w:hAnsi="Times New Roman" w:eastAsia="SimSun" w:cs="Times New Roman"/>
                <w:kern w:val="0"/>
                <w:sz w:val="26"/>
                <w:szCs w:val="26"/>
                <w:shd w:val="clear"/>
                <w:lang w:val="en-US" w:eastAsia="zh-CN" w:bidi="ar"/>
              </w:rPr>
            </w:pPr>
            <w:r>
              <w:rPr>
                <w:rFonts w:hint="default" w:ascii="Times New Roman" w:hAnsi="Times New Roman" w:eastAsia="SimSun" w:cs="Times New Roman"/>
                <w:kern w:val="0"/>
                <w:sz w:val="26"/>
                <w:szCs w:val="26"/>
                <w:shd w:val="clear"/>
                <w:lang w:val="en-US" w:eastAsia="zh-CN" w:bidi="ar"/>
              </w:rPr>
              <w:t>- Đăng nhập, xem bài viết</w:t>
            </w:r>
          </w:p>
          <w:p w14:paraId="13707EF7">
            <w:pPr>
              <w:keepNext w:val="0"/>
              <w:keepLines w:val="0"/>
              <w:widowControl/>
              <w:suppressLineNumbers w:val="0"/>
              <w:spacing w:line="240" w:lineRule="auto"/>
              <w:jc w:val="left"/>
              <w:rPr>
                <w:rFonts w:hint="default" w:ascii="Times New Roman" w:hAnsi="Times New Roman" w:eastAsia="SimSun" w:cs="Times New Roman"/>
                <w:kern w:val="0"/>
                <w:sz w:val="26"/>
                <w:szCs w:val="26"/>
                <w:shd w:val="clear"/>
                <w:lang w:val="en-US" w:eastAsia="zh-CN" w:bidi="ar"/>
              </w:rPr>
            </w:pPr>
            <w:r>
              <w:rPr>
                <w:rFonts w:hint="default" w:ascii="Times New Roman" w:hAnsi="Times New Roman" w:eastAsia="SimSun" w:cs="Times New Roman"/>
                <w:kern w:val="0"/>
                <w:sz w:val="26"/>
                <w:szCs w:val="26"/>
                <w:shd w:val="clear"/>
                <w:lang w:val="en-US" w:eastAsia="zh-CN" w:bidi="ar"/>
              </w:rPr>
              <w:t>- Like &amp; bình luận</w:t>
            </w:r>
          </w:p>
          <w:p w14:paraId="71A06894">
            <w:pPr>
              <w:keepNext w:val="0"/>
              <w:keepLines w:val="0"/>
              <w:widowControl/>
              <w:suppressLineNumbers w:val="0"/>
              <w:spacing w:line="240" w:lineRule="auto"/>
              <w:jc w:val="left"/>
              <w:rPr>
                <w:rFonts w:hint="default" w:ascii="Times New Roman" w:hAnsi="Times New Roman" w:eastAsia="SimSun" w:cs="Times New Roman"/>
                <w:kern w:val="0"/>
                <w:sz w:val="26"/>
                <w:szCs w:val="26"/>
                <w:shd w:val="clear"/>
                <w:lang w:val="en-US" w:eastAsia="zh-CN" w:bidi="ar"/>
              </w:rPr>
            </w:pPr>
            <w:r>
              <w:rPr>
                <w:rFonts w:hint="default" w:ascii="Times New Roman" w:hAnsi="Times New Roman" w:eastAsia="SimSun" w:cs="Times New Roman"/>
                <w:kern w:val="0"/>
                <w:sz w:val="26"/>
                <w:szCs w:val="26"/>
                <w:shd w:val="clear"/>
                <w:lang w:val="en-US" w:eastAsia="zh-CN" w:bidi="ar"/>
              </w:rPr>
              <w:t>- Chat cá nhân/nhóm</w:t>
            </w:r>
          </w:p>
          <w:p w14:paraId="0493156C">
            <w:pPr>
              <w:keepNext w:val="0"/>
              <w:keepLines w:val="0"/>
              <w:widowControl/>
              <w:suppressLineNumbers w:val="0"/>
              <w:spacing w:line="240" w:lineRule="auto"/>
              <w:jc w:val="left"/>
              <w:rPr>
                <w:rFonts w:hint="default" w:ascii="Times New Roman" w:hAnsi="Times New Roman" w:eastAsia="SimSun" w:cs="Times New Roman"/>
                <w:kern w:val="0"/>
                <w:sz w:val="26"/>
                <w:szCs w:val="26"/>
                <w:shd w:val="clear"/>
                <w:lang w:val="en-US" w:eastAsia="zh-CN" w:bidi="ar"/>
              </w:rPr>
            </w:pPr>
            <w:r>
              <w:rPr>
                <w:rFonts w:hint="default" w:ascii="Times New Roman" w:hAnsi="Times New Roman" w:eastAsia="SimSun" w:cs="Times New Roman"/>
                <w:kern w:val="0"/>
                <w:sz w:val="26"/>
                <w:szCs w:val="26"/>
                <w:shd w:val="clear"/>
                <w:lang w:val="en-US" w:eastAsia="zh-CN" w:bidi="ar"/>
              </w:rPr>
              <w:t>- Xem thông báo liên quan</w:t>
            </w:r>
          </w:p>
          <w:p w14:paraId="2329491B">
            <w:pPr>
              <w:keepNext w:val="0"/>
              <w:keepLines w:val="0"/>
              <w:widowControl/>
              <w:suppressLineNumbers w:val="0"/>
              <w:spacing w:line="240" w:lineRule="auto"/>
              <w:jc w:val="left"/>
              <w:rPr>
                <w:rFonts w:hint="default" w:ascii="Times New Roman" w:hAnsi="Times New Roman" w:eastAsia="SimSun" w:cs="Times New Roman"/>
                <w:kern w:val="0"/>
                <w:sz w:val="26"/>
                <w:szCs w:val="26"/>
                <w:shd w:val="clear"/>
                <w:lang w:val="vi-VN" w:eastAsia="zh-CN" w:bidi="ar"/>
              </w:rPr>
            </w:pPr>
            <w:r>
              <w:rPr>
                <w:rFonts w:hint="default" w:ascii="Times New Roman" w:hAnsi="Times New Roman" w:eastAsia="SimSun" w:cs="Times New Roman"/>
                <w:kern w:val="0"/>
                <w:sz w:val="26"/>
                <w:szCs w:val="26"/>
                <w:shd w:val="clear"/>
                <w:lang w:val="vi-VN" w:eastAsia="zh-CN" w:bidi="ar"/>
              </w:rPr>
              <w:t xml:space="preserve">- Tạo todolist cá nhân </w:t>
            </w:r>
          </w:p>
        </w:tc>
      </w:tr>
    </w:tbl>
    <w:p w14:paraId="7D62594D">
      <w:pPr>
        <w:numPr>
          <w:numId w:val="0"/>
        </w:numPr>
        <w:spacing w:line="240" w:lineRule="auto"/>
        <w:jc w:val="both"/>
        <w:rPr>
          <w:rFonts w:hint="default" w:ascii="Times New Roman" w:hAnsi="Times New Roman" w:cs="Times New Roman"/>
          <w:sz w:val="26"/>
          <w:szCs w:val="26"/>
          <w:lang w:val="vi-VN"/>
        </w:rPr>
      </w:pPr>
    </w:p>
    <w:p w14:paraId="61E0F0BB">
      <w:pPr>
        <w:pStyle w:val="2"/>
        <w:numPr>
          <w:numId w:val="0"/>
        </w:numPr>
        <w:bidi w:val="0"/>
        <w:spacing w:line="240" w:lineRule="auto"/>
        <w:ind w:leftChars="0"/>
        <w:rPr>
          <w:rFonts w:hint="default" w:ascii="Times New Roman" w:hAnsi="Times New Roman" w:cs="Times New Roman"/>
          <w:sz w:val="26"/>
          <w:szCs w:val="26"/>
          <w:lang w:val="vi-VN"/>
        </w:rPr>
      </w:pPr>
      <w:bookmarkStart w:id="1" w:name="_Toc7525"/>
      <w:r>
        <w:rPr>
          <w:rFonts w:hint="default" w:ascii="Times New Roman" w:hAnsi="Times New Roman" w:cs="Times New Roman"/>
          <w:sz w:val="26"/>
          <w:szCs w:val="26"/>
          <w:lang w:val="vi-VN"/>
        </w:rPr>
        <w:t xml:space="preserve">II. </w:t>
      </w:r>
      <w:r>
        <w:rPr>
          <w:rFonts w:hint="default" w:ascii="Times New Roman" w:hAnsi="Times New Roman" w:cs="Times New Roman"/>
          <w:sz w:val="26"/>
          <w:szCs w:val="26"/>
          <w:lang w:val="vi-VN"/>
        </w:rPr>
        <w:t>Trang chủ</w:t>
      </w:r>
      <w:bookmarkEnd w:id="1"/>
      <w:r>
        <w:rPr>
          <w:rFonts w:hint="default" w:ascii="Times New Roman" w:hAnsi="Times New Roman" w:cs="Times New Roman"/>
          <w:sz w:val="26"/>
          <w:szCs w:val="26"/>
          <w:lang w:val="vi-VN"/>
        </w:rPr>
        <w:t xml:space="preserve"> </w:t>
      </w:r>
    </w:p>
    <w:p w14:paraId="0BE8A6C9">
      <w:pPr>
        <w:pStyle w:val="3"/>
        <w:numPr>
          <w:numId w:val="0"/>
        </w:numPr>
        <w:tabs>
          <w:tab w:val="clear" w:pos="432"/>
        </w:tabs>
        <w:bidi w:val="0"/>
        <w:spacing w:line="240" w:lineRule="auto"/>
        <w:ind w:leftChars="0"/>
        <w:rPr>
          <w:rFonts w:hint="default" w:ascii="Times New Roman" w:hAnsi="Times New Roman" w:cs="Times New Roman"/>
          <w:b w:val="0"/>
          <w:bCs w:val="0"/>
          <w:sz w:val="26"/>
          <w:szCs w:val="26"/>
          <w:lang w:val="vi-VN"/>
        </w:rPr>
      </w:pPr>
      <w:bookmarkStart w:id="2" w:name="_Toc9160"/>
      <w:r>
        <w:rPr>
          <w:rFonts w:hint="default" w:ascii="Times New Roman" w:hAnsi="Times New Roman" w:cs="Times New Roman"/>
          <w:b w:val="0"/>
          <w:bCs w:val="0"/>
          <w:sz w:val="26"/>
          <w:szCs w:val="26"/>
          <w:lang w:val="vi-VN"/>
        </w:rPr>
        <w:t>1 Chức năng tạo bài viết</w:t>
      </w:r>
      <w:bookmarkEnd w:id="2"/>
    </w:p>
    <w:p w14:paraId="7D39F19F">
      <w:pPr>
        <w:pStyle w:val="3"/>
        <w:numPr>
          <w:numId w:val="0"/>
        </w:numPr>
        <w:tabs>
          <w:tab w:val="clear" w:pos="432"/>
        </w:tabs>
        <w:bidi w:val="0"/>
        <w:spacing w:line="240" w:lineRule="auto"/>
        <w:ind w:leftChars="0"/>
        <w:jc w:val="center"/>
        <w:outlineLvl w:val="9"/>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3061970" cy="2355850"/>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061970" cy="2355850"/>
                    </a:xfrm>
                    <a:prstGeom prst="rect">
                      <a:avLst/>
                    </a:prstGeom>
                    <a:noFill/>
                    <a:ln>
                      <a:noFill/>
                    </a:ln>
                  </pic:spPr>
                </pic:pic>
              </a:graphicData>
            </a:graphic>
          </wp:inline>
        </w:drawing>
      </w:r>
    </w:p>
    <w:p w14:paraId="58265F8A">
      <w:pPr>
        <w:spacing w:line="24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Mục đích:</w:t>
      </w:r>
    </w:p>
    <w:p w14:paraId="1A39F1A0">
      <w:pPr>
        <w:spacing w:line="24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Cho phép nhân viên trong công ty Lotteria đăng tải bài viết chia sẻ thông tin, cảm nghĩ, hoặc các nội dung liên quan đến công việc, nhằm tăng cường giao tiếp nội bộ và kết nối giữa các phòng ban.</w:t>
      </w:r>
    </w:p>
    <w:p w14:paraId="6F20D581">
      <w:pPr>
        <w:spacing w:line="240" w:lineRule="auto"/>
        <w:rPr>
          <w:rFonts w:hint="default" w:ascii="Times New Roman" w:hAnsi="Times New Roman" w:cs="Times New Roman"/>
          <w:b/>
          <w:bCs/>
          <w:sz w:val="26"/>
          <w:szCs w:val="26"/>
          <w:lang w:val="vi-VN"/>
        </w:rPr>
      </w:pPr>
    </w:p>
    <w:p w14:paraId="4A2B04FE">
      <w:pPr>
        <w:spacing w:line="240" w:lineRule="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Mô tả chi tiết:</w:t>
      </w:r>
    </w:p>
    <w:p w14:paraId="4CA59E59">
      <w:pPr>
        <w:spacing w:line="24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Người dùng (sau khi đăng nhập) có thể truy cập vào trang tạo bài viết.</w:t>
      </w:r>
    </w:p>
    <w:p w14:paraId="78AB570C">
      <w:pPr>
        <w:spacing w:line="240" w:lineRule="auto"/>
        <w:rPr>
          <w:rFonts w:hint="default" w:ascii="Times New Roman" w:hAnsi="Times New Roman" w:cs="Times New Roman"/>
          <w:sz w:val="26"/>
          <w:szCs w:val="26"/>
          <w:lang w:val="vi-VN"/>
        </w:rPr>
      </w:pPr>
    </w:p>
    <w:p w14:paraId="32510FC0">
      <w:pPr>
        <w:spacing w:line="24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Tại giao diện này, người dùng có thể:</w:t>
      </w:r>
    </w:p>
    <w:p w14:paraId="03149DD7">
      <w:pPr>
        <w:spacing w:line="240" w:lineRule="auto"/>
        <w:rPr>
          <w:rFonts w:hint="default" w:ascii="Times New Roman" w:hAnsi="Times New Roman" w:cs="Times New Roman"/>
          <w:sz w:val="26"/>
          <w:szCs w:val="26"/>
          <w:lang w:val="vi-VN"/>
        </w:rPr>
      </w:pPr>
    </w:p>
    <w:p w14:paraId="51658B09">
      <w:pPr>
        <w:spacing w:line="240" w:lineRule="auto"/>
        <w:ind w:firstLine="7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 Nhập tiêu đề bài viết.</w:t>
      </w:r>
    </w:p>
    <w:p w14:paraId="022C7095">
      <w:pPr>
        <w:spacing w:line="240" w:lineRule="auto"/>
        <w:ind w:firstLine="720" w:firstLineChars="0"/>
        <w:rPr>
          <w:rFonts w:hint="default" w:ascii="Times New Roman" w:hAnsi="Times New Roman" w:cs="Times New Roman"/>
          <w:sz w:val="26"/>
          <w:szCs w:val="26"/>
          <w:lang w:val="vi-VN"/>
        </w:rPr>
      </w:pPr>
    </w:p>
    <w:p w14:paraId="5BC1ED07">
      <w:pPr>
        <w:spacing w:line="240" w:lineRule="auto"/>
        <w:ind w:firstLine="7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 Viết nội dung bài viết (dạng văn bản).</w:t>
      </w:r>
    </w:p>
    <w:p w14:paraId="6FFE6A23">
      <w:pPr>
        <w:spacing w:line="240" w:lineRule="auto"/>
        <w:ind w:firstLine="720" w:firstLineChars="0"/>
        <w:rPr>
          <w:rFonts w:hint="default" w:ascii="Times New Roman" w:hAnsi="Times New Roman" w:cs="Times New Roman"/>
          <w:sz w:val="26"/>
          <w:szCs w:val="26"/>
          <w:lang w:val="vi-VN"/>
        </w:rPr>
      </w:pPr>
    </w:p>
    <w:p w14:paraId="01D94949">
      <w:pPr>
        <w:spacing w:line="240" w:lineRule="auto"/>
        <w:ind w:firstLine="7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+Đính kèm hình ảnh minh họa (tùy chọn).</w:t>
      </w:r>
    </w:p>
    <w:p w14:paraId="4654C017">
      <w:pPr>
        <w:spacing w:line="240" w:lineRule="auto"/>
        <w:ind w:firstLine="720" w:firstLineChars="0"/>
        <w:rPr>
          <w:rFonts w:hint="default" w:ascii="Times New Roman" w:hAnsi="Times New Roman" w:cs="Times New Roman"/>
          <w:sz w:val="26"/>
          <w:szCs w:val="26"/>
          <w:lang w:val="vi-VN"/>
        </w:rPr>
      </w:pPr>
    </w:p>
    <w:p w14:paraId="19B44996">
      <w:pPr>
        <w:spacing w:line="240" w:lineRule="auto"/>
        <w:ind w:firstLine="7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+Sau khi hoàn tất, người dùng nhấn nút “Đăng bài” để gửi bài viết.</w:t>
      </w:r>
    </w:p>
    <w:p w14:paraId="6DFB7338">
      <w:pPr>
        <w:spacing w:line="240" w:lineRule="auto"/>
        <w:rPr>
          <w:rFonts w:hint="default" w:ascii="Times New Roman" w:hAnsi="Times New Roman" w:cs="Times New Roman"/>
          <w:sz w:val="26"/>
          <w:szCs w:val="26"/>
          <w:lang w:val="vi-VN"/>
        </w:rPr>
      </w:pPr>
    </w:p>
    <w:p w14:paraId="1E71FF9A">
      <w:pPr>
        <w:spacing w:line="24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Bài viết sẽ được lưu vào cơ sở dữ liệu và hiển thị ở trang chủ người dùng, trong danh sách các bài viết mới nhất.</w:t>
      </w:r>
    </w:p>
    <w:p w14:paraId="065E6CD1">
      <w:pPr>
        <w:pStyle w:val="3"/>
        <w:numPr>
          <w:numId w:val="0"/>
        </w:numPr>
        <w:tabs>
          <w:tab w:val="clear" w:pos="432"/>
        </w:tabs>
        <w:bidi w:val="0"/>
        <w:spacing w:line="240" w:lineRule="auto"/>
        <w:ind w:leftChars="0"/>
        <w:rPr>
          <w:rFonts w:hint="default" w:ascii="Times New Roman" w:hAnsi="Times New Roman" w:cs="Times New Roman"/>
          <w:b w:val="0"/>
          <w:bCs w:val="0"/>
          <w:sz w:val="26"/>
          <w:szCs w:val="26"/>
          <w:lang w:val="vi-VN"/>
        </w:rPr>
      </w:pPr>
      <w:bookmarkStart w:id="3" w:name="_Toc1324"/>
      <w:r>
        <w:rPr>
          <w:rFonts w:hint="default" w:ascii="Times New Roman" w:hAnsi="Times New Roman" w:cs="Times New Roman"/>
          <w:b w:val="0"/>
          <w:bCs w:val="0"/>
          <w:sz w:val="26"/>
          <w:szCs w:val="26"/>
          <w:lang w:val="vi-VN"/>
        </w:rPr>
        <w:t>2 Chức năng xem danh sách bài viết</w:t>
      </w:r>
      <w:bookmarkEnd w:id="3"/>
      <w:r>
        <w:rPr>
          <w:rFonts w:hint="default" w:ascii="Times New Roman" w:hAnsi="Times New Roman" w:cs="Times New Roman"/>
          <w:b w:val="0"/>
          <w:bCs w:val="0"/>
          <w:sz w:val="26"/>
          <w:szCs w:val="26"/>
          <w:lang w:val="vi-VN"/>
        </w:rPr>
        <w:t xml:space="preserve"> </w:t>
      </w:r>
    </w:p>
    <w:p w14:paraId="0AC9D5BC">
      <w:pPr>
        <w:pStyle w:val="85"/>
        <w:keepNext w:val="0"/>
        <w:keepLines w:val="0"/>
        <w:widowControl/>
        <w:suppressLineNumbers w:val="0"/>
        <w:spacing w:line="240" w:lineRule="auto"/>
        <w:ind w:firstLine="720" w:firstLineChars="0"/>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746625" cy="1680210"/>
            <wp:effectExtent l="0" t="0" r="8255" b="11430"/>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7"/>
                    <a:stretch>
                      <a:fillRect/>
                    </a:stretch>
                  </pic:blipFill>
                  <pic:spPr>
                    <a:xfrm>
                      <a:off x="0" y="0"/>
                      <a:ext cx="4746625" cy="1680210"/>
                    </a:xfrm>
                    <a:prstGeom prst="rect">
                      <a:avLst/>
                    </a:prstGeom>
                    <a:noFill/>
                    <a:ln w="9525">
                      <a:noFill/>
                    </a:ln>
                  </pic:spPr>
                </pic:pic>
              </a:graphicData>
            </a:graphic>
          </wp:inline>
        </w:drawing>
      </w:r>
    </w:p>
    <w:p w14:paraId="6F03B06A">
      <w:pPr>
        <w:spacing w:line="240" w:lineRule="auto"/>
        <w:rPr>
          <w:rFonts w:hint="default" w:ascii="Times New Roman" w:hAnsi="Times New Roman" w:cs="Times New Roman"/>
          <w:sz w:val="26"/>
          <w:szCs w:val="26"/>
          <w:lang w:val="vi-VN"/>
        </w:rPr>
      </w:pPr>
    </w:p>
    <w:p w14:paraId="7FB36450">
      <w:pPr>
        <w:spacing w:line="240" w:lineRule="auto"/>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Mục đích:</w:t>
      </w:r>
    </w:p>
    <w:p w14:paraId="2A47C48A">
      <w:pPr>
        <w:spacing w:line="24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Hiển thị tất cả các bài viết do nhân viên đăng tải, giúp người dùng có thể theo dõi nội dung chia sẻ nội bộ, tương tác bằng cách "Thích" và "Bình luận".</w:t>
      </w:r>
    </w:p>
    <w:p w14:paraId="052D3949">
      <w:pPr>
        <w:spacing w:line="240" w:lineRule="auto"/>
        <w:jc w:val="both"/>
        <w:rPr>
          <w:rFonts w:hint="default" w:ascii="Times New Roman" w:hAnsi="Times New Roman" w:cs="Times New Roman"/>
          <w:sz w:val="26"/>
          <w:szCs w:val="26"/>
          <w:lang w:val="vi-VN"/>
        </w:rPr>
      </w:pPr>
    </w:p>
    <w:p w14:paraId="05F2A745">
      <w:pPr>
        <w:spacing w:line="240" w:lineRule="auto"/>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Mô tả chi tiết:</w:t>
      </w:r>
    </w:p>
    <w:p w14:paraId="09993F9F">
      <w:pPr>
        <w:spacing w:line="24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Giao diện hiển thị danh sách các bài viết dưới dạng timeline hoặc dòng tin.</w:t>
      </w:r>
    </w:p>
    <w:p w14:paraId="2B13596E">
      <w:pPr>
        <w:spacing w:line="240" w:lineRule="auto"/>
        <w:jc w:val="both"/>
        <w:rPr>
          <w:rFonts w:hint="default" w:ascii="Times New Roman" w:hAnsi="Times New Roman" w:cs="Times New Roman"/>
          <w:sz w:val="26"/>
          <w:szCs w:val="26"/>
          <w:lang w:val="vi-VN"/>
        </w:rPr>
      </w:pPr>
    </w:p>
    <w:p w14:paraId="05C64321">
      <w:pPr>
        <w:spacing w:line="24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Mỗi bài viết bao gồm:</w:t>
      </w:r>
    </w:p>
    <w:p w14:paraId="70E94EF9">
      <w:pPr>
        <w:spacing w:line="240" w:lineRule="auto"/>
        <w:jc w:val="both"/>
        <w:rPr>
          <w:rFonts w:hint="default" w:ascii="Times New Roman" w:hAnsi="Times New Roman" w:cs="Times New Roman"/>
          <w:sz w:val="26"/>
          <w:szCs w:val="26"/>
          <w:lang w:val="vi-VN"/>
        </w:rPr>
      </w:pPr>
    </w:p>
    <w:p w14:paraId="60A47C63">
      <w:pPr>
        <w:spacing w:line="240" w:lineRule="auto"/>
        <w:ind w:firstLine="7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Ảnh đại diện và tên người đăng (ví dụ: NV_Ngoc_KD).</w:t>
      </w:r>
    </w:p>
    <w:p w14:paraId="4C9ABD8C">
      <w:pPr>
        <w:spacing w:line="240" w:lineRule="auto"/>
        <w:ind w:firstLine="720" w:firstLineChars="0"/>
        <w:jc w:val="both"/>
        <w:rPr>
          <w:rFonts w:hint="default" w:ascii="Times New Roman" w:hAnsi="Times New Roman" w:cs="Times New Roman"/>
          <w:sz w:val="26"/>
          <w:szCs w:val="26"/>
          <w:lang w:val="vi-VN"/>
        </w:rPr>
      </w:pPr>
    </w:p>
    <w:p w14:paraId="67D56F59">
      <w:pPr>
        <w:spacing w:line="240" w:lineRule="auto"/>
        <w:ind w:firstLine="7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Nội dung bài viết (văn bản).</w:t>
      </w:r>
    </w:p>
    <w:p w14:paraId="2C16AD58">
      <w:pPr>
        <w:spacing w:line="240" w:lineRule="auto"/>
        <w:ind w:firstLine="720" w:firstLineChars="0"/>
        <w:jc w:val="both"/>
        <w:rPr>
          <w:rFonts w:hint="default" w:ascii="Times New Roman" w:hAnsi="Times New Roman" w:cs="Times New Roman"/>
          <w:sz w:val="26"/>
          <w:szCs w:val="26"/>
          <w:lang w:val="vi-VN"/>
        </w:rPr>
      </w:pPr>
    </w:p>
    <w:p w14:paraId="624C53DF">
      <w:pPr>
        <w:spacing w:line="240" w:lineRule="auto"/>
        <w:ind w:firstLine="7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Hình ảnh đính kèm (nếu có), hiển thị ở giữa bài viết.</w:t>
      </w:r>
    </w:p>
    <w:p w14:paraId="07C8F4CB">
      <w:pPr>
        <w:spacing w:line="240" w:lineRule="auto"/>
        <w:ind w:firstLine="720" w:firstLineChars="0"/>
        <w:jc w:val="both"/>
        <w:rPr>
          <w:rFonts w:hint="default" w:ascii="Times New Roman" w:hAnsi="Times New Roman" w:cs="Times New Roman"/>
          <w:sz w:val="26"/>
          <w:szCs w:val="26"/>
          <w:lang w:val="vi-VN"/>
        </w:rPr>
      </w:pPr>
    </w:p>
    <w:p w14:paraId="4BBFDD68">
      <w:pPr>
        <w:spacing w:line="240" w:lineRule="auto"/>
        <w:ind w:firstLine="7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Các nút Thích và Bình luận phía dưới để tương tác.</w:t>
      </w:r>
    </w:p>
    <w:p w14:paraId="47168AED">
      <w:pPr>
        <w:spacing w:line="240" w:lineRule="auto"/>
        <w:jc w:val="both"/>
        <w:rPr>
          <w:rFonts w:hint="default" w:ascii="Times New Roman" w:hAnsi="Times New Roman" w:cs="Times New Roman"/>
          <w:sz w:val="26"/>
          <w:szCs w:val="26"/>
          <w:lang w:val="vi-VN"/>
        </w:rPr>
      </w:pPr>
    </w:p>
    <w:p w14:paraId="403723FC">
      <w:pPr>
        <w:spacing w:line="24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Bài viết mới nhất hiển thị ở trên cùng.</w:t>
      </w:r>
    </w:p>
    <w:p w14:paraId="491D2D9C">
      <w:pPr>
        <w:pStyle w:val="3"/>
        <w:numPr>
          <w:numId w:val="0"/>
        </w:numPr>
        <w:tabs>
          <w:tab w:val="clear" w:pos="432"/>
        </w:tabs>
        <w:bidi w:val="0"/>
        <w:spacing w:line="240" w:lineRule="auto"/>
        <w:ind w:leftChars="0"/>
        <w:rPr>
          <w:rFonts w:hint="default" w:ascii="Times New Roman" w:hAnsi="Times New Roman" w:cs="Times New Roman"/>
          <w:b w:val="0"/>
          <w:bCs w:val="0"/>
          <w:sz w:val="26"/>
          <w:szCs w:val="26"/>
          <w:lang w:val="vi-VN"/>
        </w:rPr>
      </w:pPr>
      <w:bookmarkStart w:id="4" w:name="_Toc22535"/>
      <w:r>
        <w:rPr>
          <w:rFonts w:hint="default" w:ascii="Times New Roman" w:hAnsi="Times New Roman" w:cs="Times New Roman"/>
          <w:b w:val="0"/>
          <w:bCs w:val="0"/>
          <w:sz w:val="26"/>
          <w:szCs w:val="26"/>
          <w:lang w:val="vi-VN"/>
        </w:rPr>
        <w:t>3 Chức năng tương tác bài viết (like, bình luận)</w:t>
      </w:r>
      <w:bookmarkEnd w:id="4"/>
      <w:r>
        <w:rPr>
          <w:rFonts w:hint="default" w:ascii="Times New Roman" w:hAnsi="Times New Roman" w:cs="Times New Roman"/>
          <w:b w:val="0"/>
          <w:bCs w:val="0"/>
          <w:sz w:val="26"/>
          <w:szCs w:val="26"/>
          <w:lang w:val="vi-VN"/>
        </w:rPr>
        <w:t xml:space="preserve"> </w:t>
      </w:r>
    </w:p>
    <w:p w14:paraId="38B76CB9">
      <w:pPr>
        <w:numPr>
          <w:numId w:val="0"/>
        </w:numPr>
        <w:bidi w:val="0"/>
        <w:spacing w:line="240" w:lineRule="auto"/>
        <w:ind w:leftChars="0" w:firstLine="720" w:firstLineChars="0"/>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drawing>
          <wp:inline distT="0" distB="0" distL="114300" distR="114300">
            <wp:extent cx="5205095" cy="1704340"/>
            <wp:effectExtent l="0" t="0" r="6985" b="2540"/>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8"/>
                    <a:stretch>
                      <a:fillRect/>
                    </a:stretch>
                  </pic:blipFill>
                  <pic:spPr>
                    <a:xfrm>
                      <a:off x="0" y="0"/>
                      <a:ext cx="5205095" cy="1704340"/>
                    </a:xfrm>
                    <a:prstGeom prst="rect">
                      <a:avLst/>
                    </a:prstGeom>
                    <a:noFill/>
                    <a:ln w="9525">
                      <a:noFill/>
                    </a:ln>
                  </pic:spPr>
                </pic:pic>
              </a:graphicData>
            </a:graphic>
          </wp:inline>
        </w:drawing>
      </w:r>
    </w:p>
    <w:p w14:paraId="1BD2148E">
      <w:pPr>
        <w:numPr>
          <w:numId w:val="0"/>
        </w:numPr>
        <w:bidi w:val="0"/>
        <w:spacing w:line="240" w:lineRule="auto"/>
        <w:ind w:leftChars="0" w:firstLine="720" w:firstLineChars="0"/>
        <w:jc w:val="both"/>
        <w:rPr>
          <w:rFonts w:hint="default" w:ascii="Times New Roman" w:hAnsi="Times New Roman" w:eastAsia="SimSun" w:cs="Times New Roman"/>
          <w:sz w:val="26"/>
          <w:szCs w:val="26"/>
        </w:rPr>
      </w:pPr>
    </w:p>
    <w:p w14:paraId="72F9BD57">
      <w:pPr>
        <w:numPr>
          <w:numId w:val="0"/>
        </w:numPr>
        <w:bidi w:val="0"/>
        <w:spacing w:line="240" w:lineRule="auto"/>
        <w:jc w:val="both"/>
        <w:rPr>
          <w:rFonts w:hint="default" w:ascii="Times New Roman" w:hAnsi="Times New Roman" w:eastAsia="SimSun" w:cs="Times New Roman"/>
          <w:b/>
          <w:bCs/>
          <w:sz w:val="26"/>
          <w:szCs w:val="26"/>
          <w:lang w:val="vi-VN"/>
        </w:rPr>
      </w:pP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b/>
          <w:bCs/>
          <w:sz w:val="26"/>
          <w:szCs w:val="26"/>
          <w:lang w:val="vi-VN"/>
        </w:rPr>
        <w:t>Mục đích:</w:t>
      </w:r>
    </w:p>
    <w:p w14:paraId="32A2ECAA">
      <w:pPr>
        <w:numPr>
          <w:numId w:val="0"/>
        </w:numPr>
        <w:bidi w:val="0"/>
        <w:spacing w:line="240" w:lineRule="auto"/>
        <w:jc w:val="both"/>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Tạo môi trường giao tiếp nội bộ, nơi nhân viên có thể bày tỏ cảm xúc và phản hồi về các bài viết thông qua hành động "Thích" và "Bình luận".</w:t>
      </w:r>
    </w:p>
    <w:p w14:paraId="0E09770A">
      <w:pPr>
        <w:numPr>
          <w:numId w:val="0"/>
        </w:numPr>
        <w:bidi w:val="0"/>
        <w:spacing w:line="240" w:lineRule="auto"/>
        <w:jc w:val="both"/>
        <w:rPr>
          <w:rFonts w:hint="default" w:ascii="Times New Roman" w:hAnsi="Times New Roman" w:eastAsia="SimSun" w:cs="Times New Roman"/>
          <w:sz w:val="26"/>
          <w:szCs w:val="26"/>
          <w:lang w:val="vi-VN"/>
        </w:rPr>
      </w:pPr>
    </w:p>
    <w:p w14:paraId="7B0D4334">
      <w:pPr>
        <w:numPr>
          <w:numId w:val="0"/>
        </w:numPr>
        <w:bidi w:val="0"/>
        <w:spacing w:line="240" w:lineRule="auto"/>
        <w:jc w:val="both"/>
        <w:rPr>
          <w:rFonts w:hint="default" w:ascii="Times New Roman" w:hAnsi="Times New Roman" w:eastAsia="SimSun" w:cs="Times New Roman"/>
          <w:b/>
          <w:bCs/>
          <w:sz w:val="26"/>
          <w:szCs w:val="26"/>
          <w:lang w:val="vi-VN"/>
        </w:rPr>
      </w:pPr>
      <w:r>
        <w:rPr>
          <w:rFonts w:hint="default" w:ascii="Times New Roman" w:hAnsi="Times New Roman" w:eastAsia="SimSun" w:cs="Times New Roman"/>
          <w:b/>
          <w:bCs/>
          <w:sz w:val="26"/>
          <w:szCs w:val="26"/>
          <w:lang w:val="vi-VN"/>
        </w:rPr>
        <w:t>Mô tả chi tiết:</w:t>
      </w:r>
    </w:p>
    <w:p w14:paraId="0479751E">
      <w:pPr>
        <w:numPr>
          <w:ilvl w:val="0"/>
          <w:numId w:val="15"/>
        </w:numPr>
        <w:bidi w:val="0"/>
        <w:spacing w:line="240" w:lineRule="auto"/>
        <w:jc w:val="both"/>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Thích (Like):</w:t>
      </w:r>
    </w:p>
    <w:p w14:paraId="2119FB2B">
      <w:pPr>
        <w:numPr>
          <w:numId w:val="0"/>
        </w:numPr>
        <w:bidi w:val="0"/>
        <w:spacing w:line="240" w:lineRule="auto"/>
        <w:jc w:val="both"/>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 Mỗi bài viết có biểu tượng “Thích”.</w:t>
      </w:r>
    </w:p>
    <w:p w14:paraId="4B0BBE44">
      <w:pPr>
        <w:numPr>
          <w:numId w:val="0"/>
        </w:numPr>
        <w:bidi w:val="0"/>
        <w:spacing w:line="240" w:lineRule="auto"/>
        <w:jc w:val="both"/>
        <w:rPr>
          <w:rFonts w:hint="default" w:ascii="Times New Roman" w:hAnsi="Times New Roman" w:eastAsia="SimSun" w:cs="Times New Roman"/>
          <w:sz w:val="26"/>
          <w:szCs w:val="26"/>
          <w:lang w:val="vi-VN"/>
        </w:rPr>
      </w:pPr>
    </w:p>
    <w:p w14:paraId="10EC6C77">
      <w:pPr>
        <w:numPr>
          <w:numId w:val="0"/>
        </w:numPr>
        <w:bidi w:val="0"/>
        <w:spacing w:line="240" w:lineRule="auto"/>
        <w:jc w:val="both"/>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 Người dùng nhấn để bày tỏ sự đồng tình hoặc yêu thích với nội dung bài viết.</w:t>
      </w:r>
    </w:p>
    <w:p w14:paraId="32129796">
      <w:pPr>
        <w:numPr>
          <w:numId w:val="0"/>
        </w:numPr>
        <w:bidi w:val="0"/>
        <w:spacing w:line="240" w:lineRule="auto"/>
        <w:jc w:val="both"/>
        <w:rPr>
          <w:rFonts w:hint="default" w:ascii="Times New Roman" w:hAnsi="Times New Roman" w:eastAsia="SimSun" w:cs="Times New Roman"/>
          <w:sz w:val="26"/>
          <w:szCs w:val="26"/>
          <w:lang w:val="vi-VN"/>
        </w:rPr>
      </w:pPr>
    </w:p>
    <w:p w14:paraId="6DB97396">
      <w:pPr>
        <w:numPr>
          <w:numId w:val="0"/>
        </w:numPr>
        <w:bidi w:val="0"/>
        <w:spacing w:line="240" w:lineRule="auto"/>
        <w:jc w:val="both"/>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 Có thể thay đổi trạng thái (đã thích → bỏ thích).</w:t>
      </w:r>
    </w:p>
    <w:p w14:paraId="0619DF94">
      <w:pPr>
        <w:numPr>
          <w:numId w:val="0"/>
        </w:numPr>
        <w:bidi w:val="0"/>
        <w:spacing w:line="240" w:lineRule="auto"/>
        <w:jc w:val="both"/>
        <w:rPr>
          <w:rFonts w:hint="default" w:ascii="Times New Roman" w:hAnsi="Times New Roman" w:eastAsia="SimSun" w:cs="Times New Roman"/>
          <w:sz w:val="26"/>
          <w:szCs w:val="26"/>
          <w:lang w:val="vi-VN"/>
        </w:rPr>
      </w:pPr>
    </w:p>
    <w:p w14:paraId="4A5094BE">
      <w:pPr>
        <w:numPr>
          <w:numId w:val="0"/>
        </w:numPr>
        <w:bidi w:val="0"/>
        <w:spacing w:line="240" w:lineRule="auto"/>
        <w:jc w:val="both"/>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 Số lượt thích có thể được hiển thị cạnh biểu tượng.</w:t>
      </w:r>
    </w:p>
    <w:p w14:paraId="6F0D998B">
      <w:pPr>
        <w:numPr>
          <w:numId w:val="0"/>
        </w:numPr>
        <w:bidi w:val="0"/>
        <w:spacing w:line="240" w:lineRule="auto"/>
        <w:jc w:val="both"/>
        <w:rPr>
          <w:rFonts w:hint="default" w:ascii="Times New Roman" w:hAnsi="Times New Roman" w:eastAsia="SimSun" w:cs="Times New Roman"/>
          <w:sz w:val="26"/>
          <w:szCs w:val="26"/>
          <w:lang w:val="vi-VN"/>
        </w:rPr>
      </w:pPr>
    </w:p>
    <w:p w14:paraId="7BCE7820">
      <w:pPr>
        <w:numPr>
          <w:ilvl w:val="0"/>
          <w:numId w:val="15"/>
        </w:numPr>
        <w:bidi w:val="0"/>
        <w:spacing w:line="240" w:lineRule="auto"/>
        <w:ind w:left="0" w:leftChars="0" w:firstLine="0" w:firstLineChars="0"/>
        <w:jc w:val="both"/>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Bình luận (Comment):</w:t>
      </w:r>
    </w:p>
    <w:p w14:paraId="4125C44E">
      <w:pPr>
        <w:numPr>
          <w:numId w:val="0"/>
        </w:numPr>
        <w:bidi w:val="0"/>
        <w:spacing w:line="240" w:lineRule="auto"/>
        <w:jc w:val="both"/>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Khi nhấn "Bình luận", phần form nhập bình luận sẽ xuất hiện:</w:t>
      </w:r>
    </w:p>
    <w:p w14:paraId="7F9BB7DD">
      <w:pPr>
        <w:numPr>
          <w:numId w:val="0"/>
        </w:numPr>
        <w:bidi w:val="0"/>
        <w:spacing w:line="240" w:lineRule="auto"/>
        <w:jc w:val="both"/>
        <w:rPr>
          <w:rFonts w:hint="default" w:ascii="Times New Roman" w:hAnsi="Times New Roman" w:eastAsia="SimSun" w:cs="Times New Roman"/>
          <w:sz w:val="26"/>
          <w:szCs w:val="26"/>
          <w:lang w:val="vi-VN"/>
        </w:rPr>
      </w:pPr>
    </w:p>
    <w:p w14:paraId="60F91A09">
      <w:pPr>
        <w:numPr>
          <w:numId w:val="0"/>
        </w:numPr>
        <w:bidi w:val="0"/>
        <w:spacing w:line="240" w:lineRule="auto"/>
        <w:jc w:val="both"/>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 Gồm ảnh đại diện, ô nhập văn bản, nút gửi (📤).</w:t>
      </w:r>
    </w:p>
    <w:p w14:paraId="5CCBDE55">
      <w:pPr>
        <w:numPr>
          <w:numId w:val="0"/>
        </w:numPr>
        <w:bidi w:val="0"/>
        <w:spacing w:line="240" w:lineRule="auto"/>
        <w:jc w:val="both"/>
        <w:rPr>
          <w:rFonts w:hint="default" w:ascii="Times New Roman" w:hAnsi="Times New Roman" w:eastAsia="SimSun" w:cs="Times New Roman"/>
          <w:sz w:val="26"/>
          <w:szCs w:val="26"/>
          <w:lang w:val="vi-VN"/>
        </w:rPr>
      </w:pPr>
    </w:p>
    <w:p w14:paraId="5991706A">
      <w:pPr>
        <w:numPr>
          <w:numId w:val="0"/>
        </w:numPr>
        <w:bidi w:val="0"/>
        <w:spacing w:line="240" w:lineRule="auto"/>
        <w:jc w:val="both"/>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 Các bình luận sẽ hiển thị phía dưới bài viết, theo thứ tự mới nhất trước.</w:t>
      </w:r>
    </w:p>
    <w:p w14:paraId="2BE291A0">
      <w:pPr>
        <w:numPr>
          <w:numId w:val="0"/>
        </w:numPr>
        <w:bidi w:val="0"/>
        <w:spacing w:line="240" w:lineRule="auto"/>
        <w:jc w:val="both"/>
        <w:rPr>
          <w:rFonts w:hint="default" w:ascii="Times New Roman" w:hAnsi="Times New Roman" w:eastAsia="SimSun" w:cs="Times New Roman"/>
          <w:sz w:val="26"/>
          <w:szCs w:val="26"/>
          <w:lang w:val="vi-VN"/>
        </w:rPr>
      </w:pPr>
    </w:p>
    <w:p w14:paraId="2E9A21B0">
      <w:pPr>
        <w:numPr>
          <w:numId w:val="0"/>
        </w:numPr>
        <w:bidi w:val="0"/>
        <w:spacing w:line="240" w:lineRule="auto"/>
        <w:jc w:val="both"/>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 Mỗi bình luận gồm:</w:t>
      </w:r>
    </w:p>
    <w:p w14:paraId="1BF8A843">
      <w:pPr>
        <w:numPr>
          <w:numId w:val="0"/>
        </w:numPr>
        <w:bidi w:val="0"/>
        <w:spacing w:line="240" w:lineRule="auto"/>
        <w:jc w:val="both"/>
        <w:rPr>
          <w:rFonts w:hint="default" w:ascii="Times New Roman" w:hAnsi="Times New Roman" w:eastAsia="SimSun" w:cs="Times New Roman"/>
          <w:sz w:val="26"/>
          <w:szCs w:val="26"/>
          <w:lang w:val="vi-VN"/>
        </w:rPr>
      </w:pPr>
    </w:p>
    <w:p w14:paraId="53621480">
      <w:pPr>
        <w:numPr>
          <w:numId w:val="0"/>
        </w:numPr>
        <w:bidi w:val="0"/>
        <w:spacing w:line="240" w:lineRule="auto"/>
        <w:ind w:firstLine="720" w:firstLineChars="0"/>
        <w:jc w:val="both"/>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 Tên người bình luận.</w:t>
      </w:r>
    </w:p>
    <w:p w14:paraId="297510B4">
      <w:pPr>
        <w:numPr>
          <w:numId w:val="0"/>
        </w:numPr>
        <w:bidi w:val="0"/>
        <w:spacing w:line="240" w:lineRule="auto"/>
        <w:ind w:firstLine="720" w:firstLineChars="0"/>
        <w:jc w:val="both"/>
        <w:rPr>
          <w:rFonts w:hint="default" w:ascii="Times New Roman" w:hAnsi="Times New Roman" w:eastAsia="SimSun" w:cs="Times New Roman"/>
          <w:sz w:val="26"/>
          <w:szCs w:val="26"/>
          <w:lang w:val="vi-VN"/>
        </w:rPr>
      </w:pPr>
    </w:p>
    <w:p w14:paraId="6C745F5E">
      <w:pPr>
        <w:numPr>
          <w:numId w:val="0"/>
        </w:numPr>
        <w:bidi w:val="0"/>
        <w:spacing w:line="240" w:lineRule="auto"/>
        <w:ind w:firstLine="720" w:firstLineChars="0"/>
        <w:jc w:val="both"/>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 Nội dung.</w:t>
      </w:r>
    </w:p>
    <w:p w14:paraId="04881392">
      <w:pPr>
        <w:numPr>
          <w:numId w:val="0"/>
        </w:numPr>
        <w:bidi w:val="0"/>
        <w:spacing w:line="240" w:lineRule="auto"/>
        <w:ind w:firstLine="720" w:firstLineChars="0"/>
        <w:jc w:val="both"/>
        <w:rPr>
          <w:rFonts w:hint="default" w:ascii="Times New Roman" w:hAnsi="Times New Roman" w:eastAsia="SimSun" w:cs="Times New Roman"/>
          <w:sz w:val="26"/>
          <w:szCs w:val="26"/>
          <w:lang w:val="vi-VN"/>
        </w:rPr>
      </w:pPr>
    </w:p>
    <w:p w14:paraId="5B4FA55C">
      <w:pPr>
        <w:numPr>
          <w:numId w:val="0"/>
        </w:numPr>
        <w:bidi w:val="0"/>
        <w:spacing w:line="240" w:lineRule="auto"/>
        <w:ind w:firstLine="720" w:firstLineChars="0"/>
        <w:jc w:val="both"/>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 Thời gian đăng (ví dụ: “1 day, 8 hours trước”).</w:t>
      </w:r>
    </w:p>
    <w:p w14:paraId="17E7661F">
      <w:pPr>
        <w:numPr>
          <w:numId w:val="0"/>
        </w:numPr>
        <w:bidi w:val="0"/>
        <w:spacing w:line="240" w:lineRule="auto"/>
        <w:ind w:firstLine="720" w:firstLineChars="0"/>
        <w:jc w:val="both"/>
        <w:rPr>
          <w:rFonts w:hint="default" w:ascii="Times New Roman" w:hAnsi="Times New Roman" w:eastAsia="SimSun" w:cs="Times New Roman"/>
          <w:sz w:val="26"/>
          <w:szCs w:val="26"/>
          <w:lang w:val="vi-VN"/>
        </w:rPr>
      </w:pPr>
    </w:p>
    <w:p w14:paraId="37E0D9C6">
      <w:pPr>
        <w:numPr>
          <w:numId w:val="0"/>
        </w:numPr>
        <w:bidi w:val="0"/>
        <w:spacing w:line="240" w:lineRule="auto"/>
        <w:ind w:firstLine="720" w:firstLineChars="0"/>
        <w:jc w:val="both"/>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 Hành động phụ: "Thích", "Phản hồi" (nếu có hỗ trợ bình luận lồng nhau).</w:t>
      </w:r>
    </w:p>
    <w:p w14:paraId="6E56F7A1">
      <w:pPr>
        <w:pStyle w:val="2"/>
        <w:numPr>
          <w:numId w:val="0"/>
        </w:numPr>
        <w:bidi w:val="0"/>
        <w:spacing w:line="240" w:lineRule="auto"/>
        <w:ind w:leftChars="0"/>
        <w:rPr>
          <w:rFonts w:hint="default" w:ascii="Times New Roman" w:hAnsi="Times New Roman" w:cs="Times New Roman"/>
          <w:sz w:val="26"/>
          <w:szCs w:val="26"/>
          <w:lang w:val="vi-VN"/>
        </w:rPr>
      </w:pPr>
      <w:bookmarkStart w:id="5" w:name="_Toc15439"/>
      <w:r>
        <w:rPr>
          <w:rFonts w:hint="default" w:ascii="Times New Roman" w:hAnsi="Times New Roman" w:cs="Times New Roman"/>
          <w:sz w:val="26"/>
          <w:szCs w:val="26"/>
          <w:lang w:val="vi-VN"/>
        </w:rPr>
        <w:t>II. Thông báo</w:t>
      </w:r>
      <w:bookmarkEnd w:id="5"/>
      <w:r>
        <w:rPr>
          <w:rFonts w:hint="default" w:ascii="Times New Roman" w:hAnsi="Times New Roman" w:cs="Times New Roman"/>
          <w:sz w:val="26"/>
          <w:szCs w:val="26"/>
          <w:lang w:val="vi-VN"/>
        </w:rPr>
        <w:t xml:space="preserve"> </w:t>
      </w:r>
    </w:p>
    <w:p w14:paraId="069784B0">
      <w:pPr>
        <w:pStyle w:val="3"/>
        <w:numPr>
          <w:numId w:val="0"/>
        </w:numPr>
        <w:tabs>
          <w:tab w:val="clear" w:pos="432"/>
        </w:tabs>
        <w:bidi w:val="0"/>
        <w:spacing w:line="240" w:lineRule="auto"/>
        <w:ind w:leftChars="0"/>
        <w:rPr>
          <w:rFonts w:hint="default" w:ascii="Times New Roman" w:hAnsi="Times New Roman" w:cs="Times New Roman"/>
          <w:sz w:val="26"/>
          <w:szCs w:val="26"/>
          <w:lang w:val="vi-VN"/>
        </w:rPr>
      </w:pPr>
      <w:bookmarkStart w:id="6" w:name="_Toc29469"/>
      <w:r>
        <w:rPr>
          <w:rFonts w:hint="default" w:ascii="Times New Roman" w:hAnsi="Times New Roman" w:cs="Times New Roman"/>
          <w:sz w:val="26"/>
          <w:szCs w:val="26"/>
          <w:lang w:val="vi-VN"/>
        </w:rPr>
        <w:t>1 Quản trị</w:t>
      </w:r>
      <w:bookmarkEnd w:id="6"/>
      <w:r>
        <w:rPr>
          <w:rFonts w:hint="default" w:ascii="Times New Roman" w:hAnsi="Times New Roman" w:cs="Times New Roman"/>
          <w:sz w:val="26"/>
          <w:szCs w:val="26"/>
          <w:lang w:val="vi-VN"/>
        </w:rPr>
        <w:t xml:space="preserve"> </w:t>
      </w:r>
    </w:p>
    <w:p w14:paraId="0221B0EA">
      <w:pPr>
        <w:pStyle w:val="4"/>
        <w:numPr>
          <w:ilvl w:val="1"/>
          <w:numId w:val="14"/>
        </w:numPr>
        <w:bidi w:val="0"/>
        <w:spacing w:line="240" w:lineRule="auto"/>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Chức năng tạo thông báo</w:t>
      </w:r>
    </w:p>
    <w:p w14:paraId="438DF090">
      <w:pPr>
        <w:numPr>
          <w:numId w:val="0"/>
        </w:numPr>
        <w:spacing w:line="240" w:lineRule="auto"/>
        <w:ind w:left="720" w:leftChars="0" w:firstLine="7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rPr>
        <w:drawing>
          <wp:inline distT="0" distB="0" distL="114300" distR="114300">
            <wp:extent cx="3184525" cy="2574290"/>
            <wp:effectExtent l="0" t="0" r="635" b="127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pic:cNvPicPr>
                  </pic:nvPicPr>
                  <pic:blipFill>
                    <a:blip r:embed="rId9"/>
                    <a:stretch>
                      <a:fillRect/>
                    </a:stretch>
                  </pic:blipFill>
                  <pic:spPr>
                    <a:xfrm>
                      <a:off x="0" y="0"/>
                      <a:ext cx="3184525" cy="2574290"/>
                    </a:xfrm>
                    <a:prstGeom prst="rect">
                      <a:avLst/>
                    </a:prstGeom>
                    <a:noFill/>
                    <a:ln>
                      <a:noFill/>
                    </a:ln>
                  </pic:spPr>
                </pic:pic>
              </a:graphicData>
            </a:graphic>
          </wp:inline>
        </w:drawing>
      </w:r>
    </w:p>
    <w:p w14:paraId="36265662">
      <w:pPr>
        <w:numPr>
          <w:numId w:val="0"/>
        </w:numPr>
        <w:spacing w:line="240" w:lineRule="auto"/>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Mục tiêu:</w:t>
      </w:r>
    </w:p>
    <w:p w14:paraId="2E709376">
      <w:pPr>
        <w:numPr>
          <w:numId w:val="0"/>
        </w:numPr>
        <w:spacing w:line="24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Chức năng chính của biểu mẫu này là cho phép người dùng tạo và gửi thông báo đến những người dùng khác hoặc các phòng ban cụ thể trong hệ thống. Điều này có thể giúp truyền bá thông tin quan trọng, cập nhật hoặc thông báo một cách hiệu quả.</w:t>
      </w:r>
    </w:p>
    <w:p w14:paraId="0F9E3259">
      <w:pPr>
        <w:numPr>
          <w:numId w:val="0"/>
        </w:numPr>
        <w:spacing w:line="240" w:lineRule="auto"/>
        <w:jc w:val="both"/>
        <w:rPr>
          <w:rFonts w:hint="default" w:ascii="Times New Roman" w:hAnsi="Times New Roman" w:cs="Times New Roman"/>
          <w:b/>
          <w:bCs/>
          <w:sz w:val="26"/>
          <w:szCs w:val="26"/>
          <w:lang w:val="vi-VN"/>
        </w:rPr>
      </w:pPr>
    </w:p>
    <w:p w14:paraId="3719434D">
      <w:pPr>
        <w:numPr>
          <w:numId w:val="0"/>
        </w:numPr>
        <w:spacing w:line="240" w:lineRule="auto"/>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Mô tả chi tiết:</w:t>
      </w:r>
    </w:p>
    <w:p w14:paraId="7A8EB9FB">
      <w:pPr>
        <w:numPr>
          <w:numId w:val="0"/>
        </w:numPr>
        <w:spacing w:line="240" w:lineRule="auto"/>
        <w:jc w:val="both"/>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 xml:space="preserve">- </w:t>
      </w:r>
      <w:r>
        <w:rPr>
          <w:rFonts w:hint="default" w:ascii="Times New Roman" w:hAnsi="Times New Roman" w:cs="Times New Roman"/>
          <w:b/>
          <w:bCs/>
          <w:sz w:val="26"/>
          <w:szCs w:val="26"/>
          <w:lang w:val="vi-VN"/>
        </w:rPr>
        <w:t>Tiêu đề:</w:t>
      </w:r>
      <w:r>
        <w:rPr>
          <w:rFonts w:hint="default" w:ascii="Times New Roman" w:hAnsi="Times New Roman" w:cs="Times New Roman"/>
          <w:sz w:val="26"/>
          <w:szCs w:val="26"/>
          <w:lang w:val="vi-VN"/>
        </w:rPr>
        <w:t xml:space="preserve"> Nhập tiêu đề hoặc chủ đề ngắn gọn cho thông báo.</w:t>
      </w:r>
    </w:p>
    <w:p w14:paraId="75C52F53">
      <w:pPr>
        <w:numPr>
          <w:numId w:val="0"/>
        </w:numPr>
        <w:spacing w:line="240" w:lineRule="auto"/>
        <w:jc w:val="both"/>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 Nội dung:</w:t>
      </w:r>
      <w:r>
        <w:rPr>
          <w:rFonts w:hint="default" w:ascii="Times New Roman" w:hAnsi="Times New Roman" w:cs="Times New Roman"/>
          <w:sz w:val="26"/>
          <w:szCs w:val="26"/>
          <w:lang w:val="vi-VN"/>
        </w:rPr>
        <w:t xml:space="preserve"> Cung cấp thông tin chi tiết </w:t>
      </w:r>
    </w:p>
    <w:p w14:paraId="52DF1305">
      <w:pPr>
        <w:numPr>
          <w:numId w:val="0"/>
        </w:numPr>
        <w:spacing w:line="240" w:lineRule="auto"/>
        <w:jc w:val="both"/>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 xml:space="preserve">- Gửi đến: </w:t>
      </w:r>
      <w:r>
        <w:rPr>
          <w:rFonts w:hint="default" w:ascii="Times New Roman" w:hAnsi="Times New Roman" w:cs="Times New Roman"/>
          <w:sz w:val="26"/>
          <w:szCs w:val="26"/>
          <w:lang w:val="vi-VN"/>
        </w:rPr>
        <w:t>Chỉ định người nhận thông báo.</w:t>
      </w:r>
    </w:p>
    <w:p w14:paraId="498DB581">
      <w:pPr>
        <w:numPr>
          <w:numId w:val="0"/>
        </w:numPr>
        <w:spacing w:line="240" w:lineRule="auto"/>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 Các tùy chọn được hiển thị là:</w:t>
      </w:r>
    </w:p>
    <w:p w14:paraId="6AFB3405">
      <w:pPr>
        <w:numPr>
          <w:numId w:val="0"/>
        </w:numPr>
        <w:spacing w:line="240" w:lineRule="auto"/>
        <w:ind w:firstLine="7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b/>
          <w:bCs/>
          <w:sz w:val="26"/>
          <w:szCs w:val="26"/>
          <w:lang w:val="vi-VN"/>
        </w:rPr>
        <w:t>Tất cả nhân viên:</w:t>
      </w:r>
      <w:r>
        <w:rPr>
          <w:rFonts w:hint="default" w:ascii="Times New Roman" w:hAnsi="Times New Roman" w:cs="Times New Roman"/>
          <w:sz w:val="26"/>
          <w:szCs w:val="26"/>
          <w:lang w:val="vi-VN"/>
        </w:rPr>
        <w:t xml:space="preserve"> Thông báo đến mọi người trong hệ thống.</w:t>
      </w:r>
    </w:p>
    <w:p w14:paraId="43CDC677">
      <w:pPr>
        <w:numPr>
          <w:numId w:val="0"/>
        </w:numPr>
        <w:spacing w:line="240" w:lineRule="auto"/>
        <w:ind w:firstLine="7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b/>
          <w:bCs/>
          <w:sz w:val="26"/>
          <w:szCs w:val="26"/>
          <w:lang w:val="vi-VN"/>
        </w:rPr>
        <w:t xml:space="preserve"> Chọn bộ phận:</w:t>
      </w:r>
      <w:r>
        <w:rPr>
          <w:rFonts w:hint="default" w:ascii="Times New Roman" w:hAnsi="Times New Roman" w:cs="Times New Roman"/>
          <w:sz w:val="26"/>
          <w:szCs w:val="26"/>
          <w:lang w:val="vi-VN"/>
        </w:rPr>
        <w:t xml:space="preserve"> Chọn một hoặc nhiều phòng ban cụ thể để nhận thông </w:t>
      </w:r>
      <w:r>
        <w:rPr>
          <w:rFonts w:hint="default" w:ascii="Times New Roman" w:hAnsi="Times New Roman" w:cs="Times New Roman"/>
          <w:sz w:val="26"/>
          <w:szCs w:val="26"/>
          <w:lang w:val="vi-VN"/>
        </w:rPr>
        <w:tab/>
        <w:t>báo</w:t>
      </w:r>
    </w:p>
    <w:p w14:paraId="5A9A1B9D">
      <w:pPr>
        <w:numPr>
          <w:numId w:val="0"/>
        </w:numPr>
        <w:spacing w:line="24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b/>
          <w:bCs/>
          <w:sz w:val="26"/>
          <w:szCs w:val="26"/>
          <w:lang w:val="vi-VN"/>
        </w:rPr>
        <w:t>Ảnh đính kèm:</w:t>
      </w:r>
      <w:r>
        <w:rPr>
          <w:rFonts w:hint="default" w:ascii="Times New Roman" w:hAnsi="Times New Roman" w:cs="Times New Roman"/>
          <w:sz w:val="26"/>
          <w:szCs w:val="26"/>
          <w:lang w:val="vi-VN"/>
        </w:rPr>
        <w:t xml:space="preserve"> Đính kèm tệp hình ảnh vào thông báo</w:t>
      </w:r>
    </w:p>
    <w:p w14:paraId="07690F4E">
      <w:pPr>
        <w:numPr>
          <w:numId w:val="0"/>
        </w:numPr>
        <w:spacing w:line="24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b/>
          <w:bCs/>
          <w:sz w:val="26"/>
          <w:szCs w:val="26"/>
          <w:lang w:val="vi-VN"/>
        </w:rPr>
        <w:t xml:space="preserve"> Các nút:</w:t>
      </w:r>
    </w:p>
    <w:p w14:paraId="165F4636">
      <w:pPr>
        <w:numPr>
          <w:numId w:val="0"/>
        </w:numPr>
        <w:spacing w:line="240" w:lineRule="auto"/>
        <w:ind w:firstLine="7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b/>
          <w:bCs/>
          <w:sz w:val="26"/>
          <w:szCs w:val="26"/>
          <w:lang w:val="vi-VN"/>
        </w:rPr>
        <w:t xml:space="preserve">Hủy: </w:t>
      </w:r>
      <w:r>
        <w:rPr>
          <w:rFonts w:hint="default" w:ascii="Times New Roman" w:hAnsi="Times New Roman" w:cs="Times New Roman"/>
          <w:sz w:val="26"/>
          <w:szCs w:val="26"/>
          <w:lang w:val="vi-VN"/>
        </w:rPr>
        <w:t>Hủy thông báo và thoát khỏi biểu mẫu mà không lưu hoặc gửi.</w:t>
      </w:r>
    </w:p>
    <w:p w14:paraId="5BB467C9">
      <w:pPr>
        <w:numPr>
          <w:numId w:val="0"/>
        </w:numPr>
        <w:spacing w:line="240" w:lineRule="auto"/>
        <w:ind w:firstLine="7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b/>
          <w:bCs/>
          <w:sz w:val="26"/>
          <w:szCs w:val="26"/>
          <w:lang w:val="vi-VN"/>
        </w:rPr>
        <w:t>Lưu:</w:t>
      </w:r>
      <w:r>
        <w:rPr>
          <w:rFonts w:hint="default" w:ascii="Times New Roman" w:hAnsi="Times New Roman" w:cs="Times New Roman"/>
          <w:sz w:val="26"/>
          <w:szCs w:val="26"/>
          <w:lang w:val="vi-VN"/>
        </w:rPr>
        <w:t xml:space="preserve"> Lưu thông báo và gửi theo người nhận. </w:t>
      </w:r>
    </w:p>
    <w:p w14:paraId="25A3C59D">
      <w:pPr>
        <w:pStyle w:val="4"/>
        <w:numPr>
          <w:ilvl w:val="1"/>
          <w:numId w:val="14"/>
        </w:numPr>
        <w:bidi w:val="0"/>
        <w:spacing w:line="240" w:lineRule="auto"/>
        <w:ind w:left="0" w:leftChars="0" w:firstLine="0"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Chức năng sửa thông báo</w:t>
      </w:r>
    </w:p>
    <w:p w14:paraId="1473A61D">
      <w:pPr>
        <w:bidi w:val="0"/>
        <w:spacing w:line="240" w:lineRule="auto"/>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3103880" cy="3611880"/>
            <wp:effectExtent l="0" t="0" r="508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pic:cNvPicPr>
                  </pic:nvPicPr>
                  <pic:blipFill>
                    <a:blip r:embed="rId10"/>
                    <a:stretch>
                      <a:fillRect/>
                    </a:stretch>
                  </pic:blipFill>
                  <pic:spPr>
                    <a:xfrm>
                      <a:off x="0" y="0"/>
                      <a:ext cx="3103880" cy="3611880"/>
                    </a:xfrm>
                    <a:prstGeom prst="rect">
                      <a:avLst/>
                    </a:prstGeom>
                    <a:noFill/>
                    <a:ln>
                      <a:noFill/>
                    </a:ln>
                  </pic:spPr>
                </pic:pic>
              </a:graphicData>
            </a:graphic>
          </wp:inline>
        </w:drawing>
      </w:r>
    </w:p>
    <w:p w14:paraId="5CDDB0CA">
      <w:pPr>
        <w:numPr>
          <w:ilvl w:val="0"/>
          <w:numId w:val="0"/>
        </w:numPr>
        <w:spacing w:line="240" w:lineRule="auto"/>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Mục tiêu:</w:t>
      </w:r>
    </w:p>
    <w:p w14:paraId="623D7389">
      <w:pPr>
        <w:numPr>
          <w:ilvl w:val="0"/>
          <w:numId w:val="0"/>
        </w:numPr>
        <w:spacing w:line="24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Chức năng chính của biểu mẫu này là cho phép người dùng chỉnh sửa thông báo đến những người dùng khác hoặc các phòng ban cụ thể trong hệ thống. Điều này có thể giúp truyền bá thông tin quan trọng, cập nhật hoặc thông báo một cách hiệu quả.</w:t>
      </w:r>
    </w:p>
    <w:p w14:paraId="267A820C">
      <w:pPr>
        <w:numPr>
          <w:ilvl w:val="0"/>
          <w:numId w:val="0"/>
        </w:numPr>
        <w:spacing w:line="240" w:lineRule="auto"/>
        <w:jc w:val="both"/>
        <w:rPr>
          <w:rFonts w:hint="default" w:ascii="Times New Roman" w:hAnsi="Times New Roman" w:cs="Times New Roman"/>
          <w:b/>
          <w:bCs/>
          <w:sz w:val="26"/>
          <w:szCs w:val="26"/>
          <w:lang w:val="vi-VN"/>
        </w:rPr>
      </w:pPr>
    </w:p>
    <w:p w14:paraId="4F1F0BE2">
      <w:pPr>
        <w:numPr>
          <w:ilvl w:val="0"/>
          <w:numId w:val="0"/>
        </w:numPr>
        <w:spacing w:line="240" w:lineRule="auto"/>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Mô tả chi tiết:</w:t>
      </w:r>
    </w:p>
    <w:p w14:paraId="158A2021">
      <w:pPr>
        <w:numPr>
          <w:ilvl w:val="0"/>
          <w:numId w:val="0"/>
        </w:numPr>
        <w:spacing w:line="24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b/>
          <w:bCs/>
          <w:sz w:val="26"/>
          <w:szCs w:val="26"/>
          <w:lang w:val="vi-VN"/>
        </w:rPr>
        <w:t>Tiêu đề:</w:t>
      </w:r>
      <w:r>
        <w:rPr>
          <w:rFonts w:hint="default" w:ascii="Times New Roman" w:hAnsi="Times New Roman" w:cs="Times New Roman"/>
          <w:sz w:val="26"/>
          <w:szCs w:val="26"/>
          <w:lang w:val="vi-VN"/>
        </w:rPr>
        <w:t xml:space="preserve"> Nhập tiêu đề hoặc chủ đề ngắn gọn cho thông báo.</w:t>
      </w:r>
    </w:p>
    <w:p w14:paraId="19583EA7">
      <w:pPr>
        <w:numPr>
          <w:ilvl w:val="0"/>
          <w:numId w:val="0"/>
        </w:numPr>
        <w:spacing w:line="24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b/>
          <w:bCs/>
          <w:sz w:val="26"/>
          <w:szCs w:val="26"/>
          <w:lang w:val="vi-VN"/>
        </w:rPr>
        <w:t xml:space="preserve">Nội dung: </w:t>
      </w:r>
      <w:r>
        <w:rPr>
          <w:rFonts w:hint="default" w:ascii="Times New Roman" w:hAnsi="Times New Roman" w:cs="Times New Roman"/>
          <w:sz w:val="26"/>
          <w:szCs w:val="26"/>
          <w:lang w:val="vi-VN"/>
        </w:rPr>
        <w:t xml:space="preserve">Cung cấp thông tin chi tiết </w:t>
      </w:r>
    </w:p>
    <w:p w14:paraId="79B01896">
      <w:pPr>
        <w:numPr>
          <w:ilvl w:val="0"/>
          <w:numId w:val="0"/>
        </w:numPr>
        <w:spacing w:line="24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b/>
          <w:bCs/>
          <w:sz w:val="26"/>
          <w:szCs w:val="26"/>
          <w:lang w:val="vi-VN"/>
        </w:rPr>
        <w:t>Gửi đến:</w:t>
      </w:r>
      <w:r>
        <w:rPr>
          <w:rFonts w:hint="default" w:ascii="Times New Roman" w:hAnsi="Times New Roman" w:cs="Times New Roman"/>
          <w:sz w:val="26"/>
          <w:szCs w:val="26"/>
          <w:lang w:val="vi-VN"/>
        </w:rPr>
        <w:t xml:space="preserve"> Chỉ định người nhận thông báo.</w:t>
      </w:r>
    </w:p>
    <w:p w14:paraId="5227CDD8">
      <w:pPr>
        <w:numPr>
          <w:ilvl w:val="0"/>
          <w:numId w:val="0"/>
        </w:numPr>
        <w:spacing w:line="24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b/>
          <w:bCs/>
          <w:sz w:val="26"/>
          <w:szCs w:val="26"/>
          <w:lang w:val="vi-VN"/>
        </w:rPr>
        <w:t>Các tùy chọn được hiển thị là:</w:t>
      </w:r>
    </w:p>
    <w:p w14:paraId="5C0C9279">
      <w:pPr>
        <w:numPr>
          <w:ilvl w:val="0"/>
          <w:numId w:val="0"/>
        </w:numPr>
        <w:spacing w:line="240" w:lineRule="auto"/>
        <w:ind w:firstLine="7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b/>
          <w:bCs/>
          <w:sz w:val="26"/>
          <w:szCs w:val="26"/>
          <w:lang w:val="vi-VN"/>
        </w:rPr>
        <w:t xml:space="preserve">Tất cả nhân viên: </w:t>
      </w:r>
      <w:r>
        <w:rPr>
          <w:rFonts w:hint="default" w:ascii="Times New Roman" w:hAnsi="Times New Roman" w:cs="Times New Roman"/>
          <w:sz w:val="26"/>
          <w:szCs w:val="26"/>
          <w:lang w:val="vi-VN"/>
        </w:rPr>
        <w:t>Thông báo đến mọi người trong hệ thống.</w:t>
      </w:r>
    </w:p>
    <w:p w14:paraId="5AC3499F">
      <w:pPr>
        <w:numPr>
          <w:ilvl w:val="0"/>
          <w:numId w:val="0"/>
        </w:numPr>
        <w:spacing w:line="240" w:lineRule="auto"/>
        <w:ind w:firstLine="7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b/>
          <w:bCs/>
          <w:sz w:val="26"/>
          <w:szCs w:val="26"/>
          <w:lang w:val="vi-VN"/>
        </w:rPr>
        <w:t xml:space="preserve">Chọn bộ phận: </w:t>
      </w:r>
      <w:r>
        <w:rPr>
          <w:rFonts w:hint="default" w:ascii="Times New Roman" w:hAnsi="Times New Roman" w:cs="Times New Roman"/>
          <w:sz w:val="26"/>
          <w:szCs w:val="26"/>
          <w:lang w:val="vi-VN"/>
        </w:rPr>
        <w:t xml:space="preserve">Chọn một hoặc nhiều phòng ban cụ thể để nhận thông </w:t>
      </w:r>
      <w:r>
        <w:rPr>
          <w:rFonts w:hint="default" w:ascii="Times New Roman" w:hAnsi="Times New Roman" w:cs="Times New Roman"/>
          <w:sz w:val="26"/>
          <w:szCs w:val="26"/>
          <w:lang w:val="vi-VN"/>
        </w:rPr>
        <w:tab/>
        <w:t>báo</w:t>
      </w:r>
    </w:p>
    <w:p w14:paraId="136610AA">
      <w:pPr>
        <w:numPr>
          <w:ilvl w:val="0"/>
          <w:numId w:val="0"/>
        </w:numPr>
        <w:spacing w:line="24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b/>
          <w:bCs/>
          <w:sz w:val="26"/>
          <w:szCs w:val="26"/>
          <w:lang w:val="vi-VN"/>
        </w:rPr>
        <w:t xml:space="preserve"> Ảnh đính kèm:</w:t>
      </w:r>
      <w:r>
        <w:rPr>
          <w:rFonts w:hint="default" w:ascii="Times New Roman" w:hAnsi="Times New Roman" w:cs="Times New Roman"/>
          <w:sz w:val="26"/>
          <w:szCs w:val="26"/>
          <w:lang w:val="vi-VN"/>
        </w:rPr>
        <w:t xml:space="preserve"> Đính kèm tệp hình ảnh vào thông báo</w:t>
      </w:r>
    </w:p>
    <w:p w14:paraId="1410B31D">
      <w:pPr>
        <w:numPr>
          <w:ilvl w:val="0"/>
          <w:numId w:val="0"/>
        </w:numPr>
        <w:spacing w:line="24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b/>
          <w:bCs/>
          <w:sz w:val="26"/>
          <w:szCs w:val="26"/>
          <w:lang w:val="vi-VN"/>
        </w:rPr>
        <w:t>Các nút:</w:t>
      </w:r>
    </w:p>
    <w:p w14:paraId="545230D8">
      <w:pPr>
        <w:numPr>
          <w:ilvl w:val="0"/>
          <w:numId w:val="0"/>
        </w:numPr>
        <w:spacing w:line="240" w:lineRule="auto"/>
        <w:ind w:firstLine="7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b/>
          <w:bCs/>
          <w:sz w:val="26"/>
          <w:szCs w:val="26"/>
          <w:lang w:val="vi-VN"/>
        </w:rPr>
        <w:t>Hủy</w:t>
      </w:r>
      <w:r>
        <w:rPr>
          <w:rFonts w:hint="default" w:ascii="Times New Roman" w:hAnsi="Times New Roman" w:cs="Times New Roman"/>
          <w:sz w:val="26"/>
          <w:szCs w:val="26"/>
          <w:lang w:val="vi-VN"/>
        </w:rPr>
        <w:t>: Hủy thông báo và thoát khỏi biểu mẫu mà không lưu hoặc gửi.</w:t>
      </w:r>
    </w:p>
    <w:p w14:paraId="30B3DCEB">
      <w:pPr>
        <w:numPr>
          <w:ilvl w:val="0"/>
          <w:numId w:val="0"/>
        </w:numPr>
        <w:spacing w:line="240" w:lineRule="auto"/>
        <w:ind w:firstLine="7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b/>
          <w:bCs/>
          <w:sz w:val="26"/>
          <w:szCs w:val="26"/>
          <w:lang w:val="vi-VN"/>
        </w:rPr>
        <w:t>Lưu</w:t>
      </w:r>
      <w:r>
        <w:rPr>
          <w:rFonts w:hint="default" w:ascii="Times New Roman" w:hAnsi="Times New Roman" w:cs="Times New Roman"/>
          <w:sz w:val="26"/>
          <w:szCs w:val="26"/>
          <w:lang w:val="vi-VN"/>
        </w:rPr>
        <w:t xml:space="preserve">: Lưu thông báo và gửi theo người nhận. </w:t>
      </w:r>
    </w:p>
    <w:p w14:paraId="46454841">
      <w:pPr>
        <w:pStyle w:val="4"/>
        <w:numPr>
          <w:ilvl w:val="1"/>
          <w:numId w:val="14"/>
        </w:numPr>
        <w:bidi w:val="0"/>
        <w:spacing w:line="240" w:lineRule="auto"/>
        <w:ind w:left="0" w:leftChars="0" w:firstLine="0" w:firstLineChars="0"/>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xml:space="preserve">Chức năng xóa thông báo </w:t>
      </w:r>
    </w:p>
    <w:p w14:paraId="4C6D5BE4">
      <w:pPr>
        <w:numPr>
          <w:numId w:val="0"/>
        </w:numPr>
        <w:spacing w:line="240" w:lineRule="auto"/>
        <w:ind w:leftChars="0"/>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2905125" cy="2014220"/>
            <wp:effectExtent l="0" t="0" r="5715" b="1270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pic:cNvPicPr>
                  </pic:nvPicPr>
                  <pic:blipFill>
                    <a:blip r:embed="rId11"/>
                    <a:stretch>
                      <a:fillRect/>
                    </a:stretch>
                  </pic:blipFill>
                  <pic:spPr>
                    <a:xfrm>
                      <a:off x="0" y="0"/>
                      <a:ext cx="2905125" cy="2014220"/>
                    </a:xfrm>
                    <a:prstGeom prst="rect">
                      <a:avLst/>
                    </a:prstGeom>
                    <a:noFill/>
                    <a:ln>
                      <a:noFill/>
                    </a:ln>
                  </pic:spPr>
                </pic:pic>
              </a:graphicData>
            </a:graphic>
          </wp:inline>
        </w:drawing>
      </w:r>
    </w:p>
    <w:p w14:paraId="3E06AD4D">
      <w:pPr>
        <w:numPr>
          <w:ilvl w:val="0"/>
          <w:numId w:val="0"/>
        </w:numPr>
        <w:spacing w:line="240" w:lineRule="auto"/>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Mục tiêu:</w:t>
      </w:r>
    </w:p>
    <w:p w14:paraId="06F36F2C">
      <w:pPr>
        <w:numPr>
          <w:ilvl w:val="0"/>
          <w:numId w:val="0"/>
        </w:numPr>
        <w:spacing w:line="24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Chức năng này cho phép người dùng có thể xóa thông báo sau khi tạo ra khỏi hệ thống. </w:t>
      </w:r>
    </w:p>
    <w:p w14:paraId="509F1682">
      <w:pPr>
        <w:numPr>
          <w:ilvl w:val="0"/>
          <w:numId w:val="0"/>
        </w:numPr>
        <w:spacing w:line="240" w:lineRule="auto"/>
        <w:jc w:val="both"/>
        <w:rPr>
          <w:rFonts w:hint="default" w:ascii="Times New Roman" w:hAnsi="Times New Roman" w:cs="Times New Roman"/>
          <w:sz w:val="26"/>
          <w:szCs w:val="26"/>
          <w:lang w:val="vi-VN"/>
        </w:rPr>
      </w:pPr>
    </w:p>
    <w:p w14:paraId="2C896186">
      <w:pPr>
        <w:numPr>
          <w:ilvl w:val="0"/>
          <w:numId w:val="0"/>
        </w:numPr>
        <w:spacing w:line="240" w:lineRule="auto"/>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Mô tả chi tiết:</w:t>
      </w:r>
    </w:p>
    <w:p w14:paraId="266386F2">
      <w:pPr>
        <w:numPr>
          <w:ilvl w:val="0"/>
          <w:numId w:val="0"/>
        </w:numPr>
        <w:spacing w:line="24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Tiêu đề: Hiển thị tiêu đề cứng “Xóa thông báo”</w:t>
      </w:r>
    </w:p>
    <w:p w14:paraId="4EA57A2F">
      <w:pPr>
        <w:numPr>
          <w:ilvl w:val="0"/>
          <w:numId w:val="0"/>
        </w:numPr>
        <w:spacing w:line="24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Nội dung: Thông báo đến cho người dùng có chắc muốn xóa hay không và kèm theo tên thông báo</w:t>
      </w:r>
    </w:p>
    <w:p w14:paraId="5182AD60">
      <w:pPr>
        <w:numPr>
          <w:ilvl w:val="0"/>
          <w:numId w:val="0"/>
        </w:numPr>
        <w:spacing w:line="24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Các nút:</w:t>
      </w:r>
    </w:p>
    <w:p w14:paraId="1297BC9B">
      <w:pPr>
        <w:numPr>
          <w:ilvl w:val="0"/>
          <w:numId w:val="0"/>
        </w:numPr>
        <w:spacing w:line="240" w:lineRule="auto"/>
        <w:ind w:firstLine="7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Hủy: Hủy thông báo và thoát khỏi biểu mẫu mà không lưu.</w:t>
      </w:r>
    </w:p>
    <w:p w14:paraId="26031738">
      <w:pPr>
        <w:numPr>
          <w:ilvl w:val="0"/>
          <w:numId w:val="0"/>
        </w:numPr>
        <w:spacing w:line="240" w:lineRule="auto"/>
        <w:ind w:firstLine="7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Lưu: Xóa thông báo ra khỏi hệ thống. </w:t>
      </w:r>
    </w:p>
    <w:p w14:paraId="4A41537F">
      <w:pPr>
        <w:numPr>
          <w:numId w:val="0"/>
        </w:numPr>
        <w:spacing w:line="240" w:lineRule="auto"/>
        <w:ind w:leftChars="0"/>
        <w:jc w:val="both"/>
        <w:rPr>
          <w:rFonts w:hint="default" w:ascii="Times New Roman" w:hAnsi="Times New Roman" w:cs="Times New Roman"/>
          <w:sz w:val="26"/>
          <w:szCs w:val="26"/>
          <w:lang w:val="vi-VN"/>
        </w:rPr>
      </w:pPr>
    </w:p>
    <w:p w14:paraId="68D556C7">
      <w:pPr>
        <w:pStyle w:val="4"/>
        <w:bidi w:val="0"/>
        <w:spacing w:line="240" w:lineRule="auto"/>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xml:space="preserve">1.4 Chức năng hiển thị danh sách thông báo </w:t>
      </w:r>
    </w:p>
    <w:p w14:paraId="6B0E3028">
      <w:pPr>
        <w:spacing w:line="240" w:lineRule="auto"/>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575810" cy="1735455"/>
            <wp:effectExtent l="0" t="0" r="11430" b="1905"/>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pic:cNvPicPr>
                  </pic:nvPicPr>
                  <pic:blipFill>
                    <a:blip r:embed="rId12"/>
                    <a:stretch>
                      <a:fillRect/>
                    </a:stretch>
                  </pic:blipFill>
                  <pic:spPr>
                    <a:xfrm>
                      <a:off x="0" y="0"/>
                      <a:ext cx="4575810" cy="1735455"/>
                    </a:xfrm>
                    <a:prstGeom prst="rect">
                      <a:avLst/>
                    </a:prstGeom>
                    <a:noFill/>
                    <a:ln>
                      <a:noFill/>
                    </a:ln>
                  </pic:spPr>
                </pic:pic>
              </a:graphicData>
            </a:graphic>
          </wp:inline>
        </w:drawing>
      </w:r>
    </w:p>
    <w:p w14:paraId="577B57C7">
      <w:pPr>
        <w:spacing w:line="240" w:lineRule="auto"/>
        <w:jc w:val="both"/>
        <w:rPr>
          <w:rFonts w:hint="default" w:ascii="Times New Roman" w:hAnsi="Times New Roman" w:cs="Times New Roman"/>
          <w:sz w:val="26"/>
          <w:szCs w:val="26"/>
        </w:rPr>
      </w:pPr>
    </w:p>
    <w:p w14:paraId="3EB1AF6D">
      <w:pPr>
        <w:pStyle w:val="85"/>
        <w:keepNext w:val="0"/>
        <w:keepLines w:val="0"/>
        <w:widowControl/>
        <w:suppressLineNumbers w:val="0"/>
        <w:spacing w:line="240" w:lineRule="auto"/>
        <w:rPr>
          <w:rFonts w:hint="default" w:ascii="Times New Roman" w:hAnsi="Times New Roman" w:cs="Times New Roman"/>
          <w:sz w:val="26"/>
          <w:szCs w:val="26"/>
        </w:rPr>
      </w:pPr>
      <w:r>
        <w:rPr>
          <w:rStyle w:val="92"/>
          <w:rFonts w:hint="default" w:ascii="Times New Roman" w:hAnsi="Times New Roman" w:cs="Times New Roman"/>
          <w:sz w:val="26"/>
          <w:szCs w:val="26"/>
        </w:rPr>
        <w:t>Mục tiêu:</w:t>
      </w:r>
      <w:r>
        <w:rPr>
          <w:rFonts w:hint="default" w:ascii="Times New Roman" w:hAnsi="Times New Roman" w:cs="Times New Roman"/>
          <w:sz w:val="26"/>
          <w:szCs w:val="26"/>
        </w:rPr>
        <w:t xml:space="preserve"> Cho người dùng xem nhanh các thông báo đã tạo.</w:t>
      </w:r>
    </w:p>
    <w:p w14:paraId="44CA39CC">
      <w:pPr>
        <w:pStyle w:val="85"/>
        <w:keepNext w:val="0"/>
        <w:keepLines w:val="0"/>
        <w:widowControl/>
        <w:suppressLineNumbers w:val="0"/>
        <w:spacing w:line="240" w:lineRule="auto"/>
        <w:rPr>
          <w:rFonts w:hint="default" w:ascii="Times New Roman" w:hAnsi="Times New Roman" w:cs="Times New Roman"/>
          <w:sz w:val="26"/>
          <w:szCs w:val="26"/>
        </w:rPr>
      </w:pPr>
      <w:r>
        <w:rPr>
          <w:rStyle w:val="92"/>
          <w:rFonts w:hint="default" w:ascii="Times New Roman" w:hAnsi="Times New Roman" w:cs="Times New Roman"/>
          <w:sz w:val="26"/>
          <w:szCs w:val="26"/>
        </w:rPr>
        <w:t>Mô tả chi tiết:</w:t>
      </w:r>
    </w:p>
    <w:p w14:paraId="5698E6A9">
      <w:pPr>
        <w:pStyle w:val="85"/>
        <w:keepNext w:val="0"/>
        <w:keepLines w:val="0"/>
        <w:widowControl/>
        <w:suppressLineNumbers w:val="0"/>
        <w:spacing w:line="240" w:lineRule="auto"/>
        <w:rPr>
          <w:rFonts w:hint="default" w:ascii="Times New Roman" w:hAnsi="Times New Roman" w:cs="Times New Roman"/>
          <w:sz w:val="26"/>
          <w:szCs w:val="26"/>
        </w:rPr>
      </w:pPr>
      <w:r>
        <w:rPr>
          <w:rFonts w:hint="default" w:ascii="Times New Roman" w:hAnsi="Times New Roman" w:cs="Times New Roman"/>
          <w:sz w:val="26"/>
          <w:szCs w:val="26"/>
        </w:rPr>
        <w:t>Bảng "Danh sách thông báo" hiển thị mã, tiêu đề, ngày tạo và hành động (chỉnh sửa, xóa) của từng thông báo. Nút "+ Tạo mới" cho phép thêm thông báo mới.</w:t>
      </w:r>
    </w:p>
    <w:p w14:paraId="0097F090">
      <w:pPr>
        <w:spacing w:line="240" w:lineRule="auto"/>
        <w:jc w:val="both"/>
        <w:rPr>
          <w:rFonts w:hint="default" w:ascii="Times New Roman" w:hAnsi="Times New Roman" w:cs="Times New Roman"/>
          <w:sz w:val="26"/>
          <w:szCs w:val="26"/>
          <w:lang w:val="vi-VN"/>
        </w:rPr>
      </w:pPr>
    </w:p>
    <w:p w14:paraId="11853AC2">
      <w:pPr>
        <w:pStyle w:val="3"/>
        <w:numPr>
          <w:ilvl w:val="0"/>
          <w:numId w:val="0"/>
        </w:numPr>
        <w:tabs>
          <w:tab w:val="clear" w:pos="432"/>
        </w:tabs>
        <w:bidi w:val="0"/>
        <w:spacing w:line="240" w:lineRule="auto"/>
        <w:ind w:leftChars="0"/>
        <w:rPr>
          <w:rFonts w:hint="default" w:ascii="Times New Roman" w:hAnsi="Times New Roman" w:cs="Times New Roman"/>
          <w:sz w:val="26"/>
          <w:szCs w:val="26"/>
          <w:lang w:val="vi-VN"/>
        </w:rPr>
      </w:pPr>
      <w:bookmarkStart w:id="7" w:name="_Toc30004"/>
      <w:r>
        <w:rPr>
          <w:rFonts w:hint="default" w:ascii="Times New Roman" w:hAnsi="Times New Roman" w:cs="Times New Roman"/>
          <w:sz w:val="26"/>
          <w:szCs w:val="26"/>
          <w:lang w:val="vi-VN"/>
        </w:rPr>
        <w:t>2 Người dùng</w:t>
      </w:r>
      <w:bookmarkEnd w:id="7"/>
      <w:r>
        <w:rPr>
          <w:rFonts w:hint="default" w:ascii="Times New Roman" w:hAnsi="Times New Roman" w:cs="Times New Roman"/>
          <w:sz w:val="26"/>
          <w:szCs w:val="26"/>
          <w:lang w:val="vi-VN"/>
        </w:rPr>
        <w:t xml:space="preserve"> </w:t>
      </w:r>
    </w:p>
    <w:p w14:paraId="67AAF4E4">
      <w:pPr>
        <w:pStyle w:val="4"/>
        <w:bidi w:val="0"/>
        <w:spacing w:line="240" w:lineRule="auto"/>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xml:space="preserve">2.1 Chức năng xem danh sách thông báo cá nhân </w:t>
      </w:r>
    </w:p>
    <w:p w14:paraId="6FEAD59D">
      <w:pPr>
        <w:spacing w:line="240" w:lineRule="auto"/>
        <w:rPr>
          <w:rFonts w:hint="default" w:ascii="Times New Roman" w:hAnsi="Times New Roman" w:cs="Times New Roman"/>
          <w:sz w:val="26"/>
          <w:szCs w:val="26"/>
          <w:lang w:val="vi-VN"/>
        </w:rPr>
      </w:pPr>
    </w:p>
    <w:p w14:paraId="7622C391">
      <w:pPr>
        <w:pStyle w:val="4"/>
        <w:bidi w:val="0"/>
        <w:spacing w:line="240" w:lineRule="auto"/>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xml:space="preserve">2.2 Chức năng xem danh sách thông báo công ty </w:t>
      </w:r>
    </w:p>
    <w:p w14:paraId="711EAEA5">
      <w:pPr>
        <w:numPr>
          <w:numId w:val="0"/>
        </w:numPr>
        <w:bidi w:val="0"/>
        <w:spacing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drawing>
          <wp:inline distT="0" distB="0" distL="114300" distR="114300">
            <wp:extent cx="4224020" cy="1873885"/>
            <wp:effectExtent l="0" t="0" r="12700" b="635"/>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pic:cNvPicPr>
                  </pic:nvPicPr>
                  <pic:blipFill>
                    <a:blip r:embed="rId13"/>
                    <a:stretch>
                      <a:fillRect/>
                    </a:stretch>
                  </pic:blipFill>
                  <pic:spPr>
                    <a:xfrm>
                      <a:off x="0" y="0"/>
                      <a:ext cx="4224020" cy="1873885"/>
                    </a:xfrm>
                    <a:prstGeom prst="rect">
                      <a:avLst/>
                    </a:prstGeom>
                    <a:noFill/>
                    <a:ln>
                      <a:noFill/>
                    </a:ln>
                  </pic:spPr>
                </pic:pic>
              </a:graphicData>
            </a:graphic>
          </wp:inline>
        </w:drawing>
      </w:r>
    </w:p>
    <w:p w14:paraId="4C013FCE">
      <w:pPr>
        <w:pStyle w:val="85"/>
        <w:keepNext w:val="0"/>
        <w:keepLines w:val="0"/>
        <w:widowControl/>
        <w:suppressLineNumbers w:val="0"/>
        <w:spacing w:line="240" w:lineRule="auto"/>
        <w:rPr>
          <w:rFonts w:hint="default" w:ascii="Times New Roman" w:hAnsi="Times New Roman" w:cs="Times New Roman"/>
          <w:sz w:val="26"/>
          <w:szCs w:val="26"/>
        </w:rPr>
      </w:pPr>
      <w:r>
        <w:rPr>
          <w:rStyle w:val="92"/>
          <w:rFonts w:hint="default" w:ascii="Times New Roman" w:hAnsi="Times New Roman" w:cs="Times New Roman"/>
          <w:sz w:val="26"/>
          <w:szCs w:val="26"/>
        </w:rPr>
        <w:t>Mục đích:</w:t>
      </w:r>
      <w:r>
        <w:rPr>
          <w:rFonts w:hint="default" w:ascii="Times New Roman" w:hAnsi="Times New Roman" w:cs="Times New Roman"/>
          <w:sz w:val="26"/>
          <w:szCs w:val="26"/>
        </w:rPr>
        <w:t xml:space="preserve"> Xem nhanh các thông báo chung của công ty.</w:t>
      </w:r>
    </w:p>
    <w:p w14:paraId="502028E0">
      <w:pPr>
        <w:pStyle w:val="85"/>
        <w:keepNext w:val="0"/>
        <w:keepLines w:val="0"/>
        <w:widowControl/>
        <w:suppressLineNumbers w:val="0"/>
        <w:spacing w:line="240" w:lineRule="auto"/>
        <w:rPr>
          <w:rFonts w:hint="default" w:ascii="Times New Roman" w:hAnsi="Times New Roman" w:cs="Times New Roman"/>
          <w:sz w:val="26"/>
          <w:szCs w:val="26"/>
        </w:rPr>
      </w:pPr>
      <w:r>
        <w:rPr>
          <w:rStyle w:val="92"/>
          <w:rFonts w:hint="default" w:ascii="Times New Roman" w:hAnsi="Times New Roman" w:cs="Times New Roman"/>
          <w:sz w:val="26"/>
          <w:szCs w:val="26"/>
        </w:rPr>
        <w:t>Mô tả chi tiết:</w:t>
      </w:r>
    </w:p>
    <w:p w14:paraId="01673CCC">
      <w:pPr>
        <w:pStyle w:val="85"/>
        <w:keepNext w:val="0"/>
        <w:keepLines w:val="0"/>
        <w:widowControl/>
        <w:suppressLineNumbers w:val="0"/>
        <w:spacing w:line="240" w:lineRule="auto"/>
        <w:rPr>
          <w:rFonts w:hint="default" w:ascii="Times New Roman" w:hAnsi="Times New Roman" w:cs="Times New Roman"/>
          <w:sz w:val="26"/>
          <w:szCs w:val="26"/>
        </w:rPr>
      </w:pPr>
      <w:r>
        <w:rPr>
          <w:rFonts w:hint="default" w:ascii="Times New Roman" w:hAnsi="Times New Roman" w:cs="Times New Roman"/>
          <w:sz w:val="26"/>
          <w:szCs w:val="26"/>
        </w:rPr>
        <w:t>Giao diện hiển thị danh sách thông báo công ty sau khi chọn bộ lọc "Công ty". Mỗi mục trong danh sách hiển thị tiêu đề thông báo. Thiết kế tối giản, tập trung vào việc dễ đọc các thông báo.</w:t>
      </w:r>
    </w:p>
    <w:p w14:paraId="2B5104A3">
      <w:pPr>
        <w:numPr>
          <w:numId w:val="0"/>
        </w:numPr>
        <w:bidi w:val="0"/>
        <w:spacing w:line="240" w:lineRule="auto"/>
        <w:rPr>
          <w:rFonts w:hint="default" w:ascii="Times New Roman" w:hAnsi="Times New Roman" w:cs="Times New Roman"/>
          <w:sz w:val="26"/>
          <w:szCs w:val="26"/>
          <w:lang w:val="vi-VN"/>
        </w:rPr>
      </w:pPr>
    </w:p>
    <w:p w14:paraId="34CC122A">
      <w:pPr>
        <w:pStyle w:val="2"/>
        <w:numPr>
          <w:numId w:val="0"/>
        </w:numPr>
        <w:bidi w:val="0"/>
        <w:spacing w:line="240" w:lineRule="auto"/>
        <w:ind w:leftChars="0"/>
        <w:rPr>
          <w:rFonts w:hint="default" w:ascii="Times New Roman" w:hAnsi="Times New Roman" w:cs="Times New Roman"/>
          <w:sz w:val="26"/>
          <w:szCs w:val="26"/>
          <w:lang w:val="vi-VN"/>
        </w:rPr>
      </w:pPr>
      <w:bookmarkStart w:id="8" w:name="_Toc18209"/>
      <w:r>
        <w:rPr>
          <w:rFonts w:hint="default" w:ascii="Times New Roman" w:hAnsi="Times New Roman" w:cs="Times New Roman"/>
          <w:sz w:val="26"/>
          <w:szCs w:val="26"/>
          <w:lang w:val="vi-VN"/>
        </w:rPr>
        <w:t>III. Tin nhắn</w:t>
      </w:r>
      <w:bookmarkEnd w:id="8"/>
      <w:r>
        <w:rPr>
          <w:rFonts w:hint="default" w:ascii="Times New Roman" w:hAnsi="Times New Roman" w:cs="Times New Roman"/>
          <w:sz w:val="26"/>
          <w:szCs w:val="26"/>
          <w:lang w:val="vi-VN"/>
        </w:rPr>
        <w:t xml:space="preserve"> </w:t>
      </w:r>
    </w:p>
    <w:p w14:paraId="01B73D52">
      <w:pPr>
        <w:pStyle w:val="3"/>
        <w:numPr>
          <w:numId w:val="0"/>
        </w:numPr>
        <w:tabs>
          <w:tab w:val="clear" w:pos="432"/>
        </w:tabs>
        <w:bidi w:val="0"/>
        <w:spacing w:line="240" w:lineRule="auto"/>
        <w:ind w:leftChars="0"/>
        <w:rPr>
          <w:rFonts w:hint="default" w:ascii="Times New Roman" w:hAnsi="Times New Roman" w:cs="Times New Roman"/>
          <w:sz w:val="26"/>
          <w:szCs w:val="26"/>
          <w:lang w:val="vi-VN"/>
        </w:rPr>
      </w:pPr>
      <w:bookmarkStart w:id="9" w:name="_Toc9650"/>
      <w:r>
        <w:rPr>
          <w:rFonts w:hint="default" w:ascii="Times New Roman" w:hAnsi="Times New Roman" w:cs="Times New Roman"/>
          <w:sz w:val="26"/>
          <w:szCs w:val="26"/>
          <w:lang w:val="vi-VN"/>
        </w:rPr>
        <w:t>1 Đoạn chat</w:t>
      </w:r>
      <w:bookmarkEnd w:id="9"/>
      <w:r>
        <w:rPr>
          <w:rFonts w:hint="default" w:ascii="Times New Roman" w:hAnsi="Times New Roman" w:cs="Times New Roman"/>
          <w:sz w:val="26"/>
          <w:szCs w:val="26"/>
          <w:lang w:val="vi-VN"/>
        </w:rPr>
        <w:t xml:space="preserve"> </w:t>
      </w:r>
    </w:p>
    <w:p w14:paraId="55420202">
      <w:pPr>
        <w:pStyle w:val="4"/>
        <w:numPr>
          <w:ilvl w:val="1"/>
          <w:numId w:val="16"/>
        </w:numPr>
        <w:bidi w:val="0"/>
        <w:spacing w:line="240" w:lineRule="auto"/>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xml:space="preserve">Chức năng tương tác với bạn bè </w:t>
      </w:r>
    </w:p>
    <w:p w14:paraId="7BA0FE05">
      <w:pPr>
        <w:numPr>
          <w:numId w:val="0"/>
        </w:numPr>
        <w:spacing w:line="240" w:lineRule="auto"/>
        <w:ind w:leftChars="0"/>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3927475" cy="2244725"/>
            <wp:effectExtent l="0" t="0" r="4445" b="10795"/>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pic:cNvPicPr>
                      <a:picLocks noChangeAspect="1"/>
                    </pic:cNvPicPr>
                  </pic:nvPicPr>
                  <pic:blipFill>
                    <a:blip r:embed="rId14"/>
                    <a:stretch>
                      <a:fillRect/>
                    </a:stretch>
                  </pic:blipFill>
                  <pic:spPr>
                    <a:xfrm>
                      <a:off x="0" y="0"/>
                      <a:ext cx="3927475" cy="2244725"/>
                    </a:xfrm>
                    <a:prstGeom prst="rect">
                      <a:avLst/>
                    </a:prstGeom>
                    <a:noFill/>
                    <a:ln>
                      <a:noFill/>
                    </a:ln>
                  </pic:spPr>
                </pic:pic>
              </a:graphicData>
            </a:graphic>
          </wp:inline>
        </w:drawing>
      </w:r>
    </w:p>
    <w:p w14:paraId="02CB40AC">
      <w:pPr>
        <w:pStyle w:val="85"/>
        <w:keepNext w:val="0"/>
        <w:keepLines w:val="0"/>
        <w:widowControl/>
        <w:suppressLineNumbers w:val="0"/>
        <w:spacing w:line="240" w:lineRule="auto"/>
        <w:rPr>
          <w:rFonts w:hint="default" w:ascii="Times New Roman" w:hAnsi="Times New Roman" w:cs="Times New Roman"/>
          <w:sz w:val="26"/>
          <w:szCs w:val="26"/>
        </w:rPr>
      </w:pPr>
      <w:r>
        <w:rPr>
          <w:rStyle w:val="92"/>
          <w:rFonts w:hint="default" w:ascii="Times New Roman" w:hAnsi="Times New Roman" w:cs="Times New Roman"/>
          <w:sz w:val="26"/>
          <w:szCs w:val="26"/>
        </w:rPr>
        <w:t>Mục tiêu:</w:t>
      </w:r>
      <w:r>
        <w:rPr>
          <w:rFonts w:hint="default" w:ascii="Times New Roman" w:hAnsi="Times New Roman" w:cs="Times New Roman"/>
          <w:sz w:val="26"/>
          <w:szCs w:val="26"/>
        </w:rPr>
        <w:t xml:space="preserve"> Trò chuyện trực tiếp với bạn bè.</w:t>
      </w:r>
    </w:p>
    <w:p w14:paraId="6DC73099">
      <w:pPr>
        <w:pStyle w:val="85"/>
        <w:keepNext w:val="0"/>
        <w:keepLines w:val="0"/>
        <w:widowControl/>
        <w:suppressLineNumbers w:val="0"/>
        <w:spacing w:line="240" w:lineRule="auto"/>
        <w:outlineLvl w:val="1"/>
        <w:rPr>
          <w:rFonts w:hint="default" w:ascii="Times New Roman" w:hAnsi="Times New Roman" w:cs="Times New Roman"/>
          <w:sz w:val="26"/>
          <w:szCs w:val="26"/>
        </w:rPr>
      </w:pPr>
      <w:bookmarkStart w:id="10" w:name="_Toc13862"/>
      <w:r>
        <w:rPr>
          <w:rStyle w:val="92"/>
          <w:rFonts w:hint="default" w:ascii="Times New Roman" w:hAnsi="Times New Roman" w:cs="Times New Roman"/>
          <w:sz w:val="26"/>
          <w:szCs w:val="26"/>
        </w:rPr>
        <w:t>Mô tả chi tiết:</w:t>
      </w:r>
      <w:bookmarkEnd w:id="10"/>
    </w:p>
    <w:p w14:paraId="7E9419EE">
      <w:pPr>
        <w:pStyle w:val="85"/>
        <w:keepNext w:val="0"/>
        <w:keepLines w:val="0"/>
        <w:widowControl/>
        <w:suppressLineNumbers w:val="0"/>
        <w:spacing w:line="240" w:lineRule="auto"/>
        <w:rPr>
          <w:rFonts w:hint="default" w:ascii="Times New Roman" w:hAnsi="Times New Roman" w:cs="Times New Roman"/>
          <w:sz w:val="26"/>
          <w:szCs w:val="26"/>
        </w:rPr>
      </w:pPr>
      <w:r>
        <w:rPr>
          <w:rFonts w:hint="default" w:ascii="Times New Roman" w:hAnsi="Times New Roman" w:cs="Times New Roman"/>
          <w:sz w:val="26"/>
          <w:szCs w:val="26"/>
        </w:rPr>
        <w:t>Giao diện cho phép người dùng chọn bạn bè từ danh sách bên trái và gửi tin nhắn văn bản đến họ trong khung trò chuyện chính. Tin nhắn đã gửi và nhận hiển thị theo luồng hội thoại. Có ô nhập tin nhắn và nút gửi.</w:t>
      </w:r>
    </w:p>
    <w:p w14:paraId="15DB5B0D">
      <w:pPr>
        <w:numPr>
          <w:numId w:val="0"/>
        </w:numPr>
        <w:spacing w:line="240" w:lineRule="auto"/>
        <w:ind w:leftChars="0"/>
        <w:jc w:val="center"/>
        <w:rPr>
          <w:rFonts w:hint="default" w:ascii="Times New Roman" w:hAnsi="Times New Roman" w:cs="Times New Roman"/>
          <w:sz w:val="26"/>
          <w:szCs w:val="26"/>
          <w:lang w:val="vi-VN"/>
        </w:rPr>
      </w:pPr>
    </w:p>
    <w:p w14:paraId="521E9745">
      <w:pPr>
        <w:pStyle w:val="4"/>
        <w:bidi w:val="0"/>
        <w:spacing w:line="240" w:lineRule="auto"/>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xml:space="preserve">1.2 Chức năng xem danh sách bạn bè </w:t>
      </w:r>
    </w:p>
    <w:p w14:paraId="17FC144D">
      <w:pPr>
        <w:numPr>
          <w:numId w:val="0"/>
        </w:numPr>
        <w:bidi w:val="0"/>
        <w:spacing w:line="240" w:lineRule="auto"/>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3926840" cy="1989455"/>
            <wp:effectExtent l="0" t="0" r="5080" b="6985"/>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pic:cNvPicPr>
                      <a:picLocks noChangeAspect="1"/>
                    </pic:cNvPicPr>
                  </pic:nvPicPr>
                  <pic:blipFill>
                    <a:blip r:embed="rId15"/>
                    <a:stretch>
                      <a:fillRect/>
                    </a:stretch>
                  </pic:blipFill>
                  <pic:spPr>
                    <a:xfrm>
                      <a:off x="0" y="0"/>
                      <a:ext cx="3926840" cy="1989455"/>
                    </a:xfrm>
                    <a:prstGeom prst="rect">
                      <a:avLst/>
                    </a:prstGeom>
                    <a:noFill/>
                    <a:ln>
                      <a:noFill/>
                    </a:ln>
                  </pic:spPr>
                </pic:pic>
              </a:graphicData>
            </a:graphic>
          </wp:inline>
        </w:drawing>
      </w:r>
    </w:p>
    <w:p w14:paraId="69791750">
      <w:pPr>
        <w:pStyle w:val="85"/>
        <w:keepNext w:val="0"/>
        <w:keepLines w:val="0"/>
        <w:widowControl/>
        <w:suppressLineNumbers w:val="0"/>
        <w:spacing w:line="240" w:lineRule="auto"/>
        <w:rPr>
          <w:rFonts w:hint="default" w:ascii="Times New Roman" w:hAnsi="Times New Roman" w:cs="Times New Roman"/>
          <w:sz w:val="26"/>
          <w:szCs w:val="26"/>
        </w:rPr>
      </w:pPr>
      <w:r>
        <w:rPr>
          <w:rStyle w:val="92"/>
          <w:rFonts w:hint="default" w:ascii="Times New Roman" w:hAnsi="Times New Roman" w:cs="Times New Roman"/>
          <w:sz w:val="26"/>
          <w:szCs w:val="26"/>
        </w:rPr>
        <w:t>Mục tiêu:</w:t>
      </w:r>
      <w:r>
        <w:rPr>
          <w:rFonts w:hint="default" w:ascii="Times New Roman" w:hAnsi="Times New Roman" w:cs="Times New Roman"/>
          <w:sz w:val="26"/>
          <w:szCs w:val="26"/>
        </w:rPr>
        <w:t xml:space="preserve"> Hiển thị danh sách bạn bè để bắt đầu trò chuyện.</w:t>
      </w:r>
    </w:p>
    <w:p w14:paraId="39B68E22">
      <w:pPr>
        <w:pStyle w:val="85"/>
        <w:keepNext w:val="0"/>
        <w:keepLines w:val="0"/>
        <w:widowControl/>
        <w:suppressLineNumbers w:val="0"/>
        <w:spacing w:line="240" w:lineRule="auto"/>
        <w:outlineLvl w:val="1"/>
        <w:rPr>
          <w:rFonts w:hint="default" w:ascii="Times New Roman" w:hAnsi="Times New Roman" w:cs="Times New Roman"/>
          <w:sz w:val="26"/>
          <w:szCs w:val="26"/>
        </w:rPr>
      </w:pPr>
      <w:bookmarkStart w:id="11" w:name="_Toc17606"/>
      <w:r>
        <w:rPr>
          <w:rStyle w:val="92"/>
          <w:rFonts w:hint="default" w:ascii="Times New Roman" w:hAnsi="Times New Roman" w:cs="Times New Roman"/>
          <w:sz w:val="26"/>
          <w:szCs w:val="26"/>
        </w:rPr>
        <w:t>Mô tả chi tiết:</w:t>
      </w:r>
      <w:bookmarkEnd w:id="11"/>
    </w:p>
    <w:p w14:paraId="6B7DA5A4">
      <w:pPr>
        <w:pStyle w:val="85"/>
        <w:keepNext w:val="0"/>
        <w:keepLines w:val="0"/>
        <w:widowControl/>
        <w:suppressLineNumbers w:val="0"/>
        <w:spacing w:line="240" w:lineRule="auto"/>
        <w:rPr>
          <w:rFonts w:hint="default" w:ascii="Times New Roman" w:hAnsi="Times New Roman" w:cs="Times New Roman"/>
          <w:sz w:val="26"/>
          <w:szCs w:val="26"/>
        </w:rPr>
      </w:pPr>
      <w:r>
        <w:rPr>
          <w:rFonts w:hint="default" w:ascii="Times New Roman" w:hAnsi="Times New Roman" w:cs="Times New Roman"/>
          <w:sz w:val="26"/>
          <w:szCs w:val="26"/>
        </w:rPr>
        <w:t>Giao diện hiển thị danh sách tên bạn bè ở khung bên trái. Khi nhấp vào một người bạn, khung bên phải sẽ hiển thị giao diện trò chuyện với người đó. Thông báo "Chào mừng đến với Lotteria!! Hãy chọn đoạn chat để bắt đầu trò chuyện" cho thấy đây là màn hình mặc định khi chưa chọn bạn bè.</w:t>
      </w:r>
    </w:p>
    <w:p w14:paraId="11C2A3DE">
      <w:pPr>
        <w:numPr>
          <w:numId w:val="0"/>
        </w:numPr>
        <w:bidi w:val="0"/>
        <w:spacing w:line="240" w:lineRule="auto"/>
        <w:jc w:val="both"/>
        <w:rPr>
          <w:rFonts w:hint="default" w:ascii="Times New Roman" w:hAnsi="Times New Roman" w:cs="Times New Roman"/>
          <w:sz w:val="26"/>
          <w:szCs w:val="26"/>
          <w:lang w:val="vi-VN"/>
        </w:rPr>
      </w:pPr>
    </w:p>
    <w:p w14:paraId="7EB43A58">
      <w:pPr>
        <w:pStyle w:val="3"/>
        <w:numPr>
          <w:numId w:val="0"/>
        </w:numPr>
        <w:tabs>
          <w:tab w:val="clear" w:pos="432"/>
        </w:tabs>
        <w:bidi w:val="0"/>
        <w:spacing w:line="240" w:lineRule="auto"/>
        <w:ind w:leftChars="0"/>
        <w:rPr>
          <w:rFonts w:hint="default" w:ascii="Times New Roman" w:hAnsi="Times New Roman" w:cs="Times New Roman"/>
          <w:sz w:val="26"/>
          <w:szCs w:val="26"/>
          <w:lang w:val="vi-VN"/>
        </w:rPr>
      </w:pPr>
      <w:bookmarkStart w:id="12" w:name="_Toc19358"/>
      <w:r>
        <w:rPr>
          <w:rFonts w:hint="default" w:ascii="Times New Roman" w:hAnsi="Times New Roman" w:cs="Times New Roman"/>
          <w:sz w:val="26"/>
          <w:szCs w:val="26"/>
          <w:lang w:val="vi-VN"/>
        </w:rPr>
        <w:t>2 Nhóm chat</w:t>
      </w:r>
      <w:bookmarkEnd w:id="12"/>
      <w:r>
        <w:rPr>
          <w:rFonts w:hint="default" w:ascii="Times New Roman" w:hAnsi="Times New Roman" w:cs="Times New Roman"/>
          <w:sz w:val="26"/>
          <w:szCs w:val="26"/>
          <w:lang w:val="vi-VN"/>
        </w:rPr>
        <w:t xml:space="preserve"> </w:t>
      </w:r>
    </w:p>
    <w:p w14:paraId="30AC8959">
      <w:pPr>
        <w:pStyle w:val="4"/>
        <w:numPr>
          <w:ilvl w:val="1"/>
          <w:numId w:val="17"/>
        </w:numPr>
        <w:bidi w:val="0"/>
        <w:spacing w:line="240" w:lineRule="auto"/>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xml:space="preserve">Chức năng tạo nhóm chat mới </w:t>
      </w:r>
    </w:p>
    <w:p w14:paraId="0300079E">
      <w:pPr>
        <w:spacing w:line="240" w:lineRule="auto"/>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2567940" cy="2157095"/>
            <wp:effectExtent l="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pic:cNvPicPr>
                      <a:picLocks noChangeAspect="1"/>
                    </pic:cNvPicPr>
                  </pic:nvPicPr>
                  <pic:blipFill>
                    <a:blip r:embed="rId16"/>
                    <a:srcRect l="1507" t="1521" r="1770" b="976"/>
                    <a:stretch>
                      <a:fillRect/>
                    </a:stretch>
                  </pic:blipFill>
                  <pic:spPr>
                    <a:xfrm>
                      <a:off x="0" y="0"/>
                      <a:ext cx="2567940" cy="2157095"/>
                    </a:xfrm>
                    <a:prstGeom prst="rect">
                      <a:avLst/>
                    </a:prstGeom>
                    <a:noFill/>
                    <a:ln>
                      <a:noFill/>
                    </a:ln>
                  </pic:spPr>
                </pic:pic>
              </a:graphicData>
            </a:graphic>
          </wp:inline>
        </w:drawing>
      </w:r>
    </w:p>
    <w:p w14:paraId="54E9FB90">
      <w:pPr>
        <w:pStyle w:val="85"/>
        <w:keepNext w:val="0"/>
        <w:keepLines w:val="0"/>
        <w:widowControl/>
        <w:suppressLineNumbers w:val="0"/>
        <w:spacing w:line="240" w:lineRule="auto"/>
        <w:rPr>
          <w:rFonts w:hint="default" w:ascii="Times New Roman" w:hAnsi="Times New Roman" w:cs="Times New Roman"/>
          <w:sz w:val="26"/>
          <w:szCs w:val="26"/>
        </w:rPr>
      </w:pPr>
      <w:r>
        <w:rPr>
          <w:rStyle w:val="92"/>
          <w:rFonts w:hint="default" w:ascii="Times New Roman" w:hAnsi="Times New Roman" w:cs="Times New Roman"/>
          <w:sz w:val="26"/>
          <w:szCs w:val="26"/>
        </w:rPr>
        <w:t>Mục tiêu:</w:t>
      </w:r>
      <w:r>
        <w:rPr>
          <w:rFonts w:hint="default" w:ascii="Times New Roman" w:hAnsi="Times New Roman" w:cs="Times New Roman"/>
          <w:sz w:val="26"/>
          <w:szCs w:val="26"/>
        </w:rPr>
        <w:t xml:space="preserve"> Cho phép người dùng tạo một nhóm trò chuyện với nhiều thành viên.</w:t>
      </w:r>
    </w:p>
    <w:p w14:paraId="31F54844">
      <w:pPr>
        <w:bidi w:val="0"/>
        <w:rPr>
          <w:rFonts w:hint="default"/>
        </w:rPr>
      </w:pPr>
      <w:bookmarkStart w:id="13" w:name="_Toc1755"/>
      <w:r>
        <w:rPr>
          <w:rFonts w:hint="default"/>
        </w:rPr>
        <w:t>Mô tả chi tiết:</w:t>
      </w:r>
      <w:bookmarkEnd w:id="13"/>
    </w:p>
    <w:p w14:paraId="2807BD95">
      <w:pPr>
        <w:pStyle w:val="85"/>
        <w:keepNext w:val="0"/>
        <w:keepLines w:val="0"/>
        <w:widowControl/>
        <w:suppressLineNumbers w:val="0"/>
        <w:spacing w:line="240" w:lineRule="auto"/>
        <w:rPr>
          <w:rFonts w:hint="default" w:ascii="Times New Roman" w:hAnsi="Times New Roman" w:cs="Times New Roman"/>
          <w:sz w:val="26"/>
          <w:szCs w:val="26"/>
        </w:rPr>
      </w:pPr>
      <w:r>
        <w:rPr>
          <w:rFonts w:hint="default" w:ascii="Times New Roman" w:hAnsi="Times New Roman" w:cs="Times New Roman"/>
          <w:sz w:val="26"/>
          <w:szCs w:val="26"/>
        </w:rPr>
        <w:t>Giao diện "Nhóm mới" bao gồm các thành phần sau:</w:t>
      </w:r>
    </w:p>
    <w:p w14:paraId="2B346481">
      <w:pPr>
        <w:keepNext w:val="0"/>
        <w:keepLines w:val="0"/>
        <w:widowControl/>
        <w:numPr>
          <w:ilvl w:val="0"/>
          <w:numId w:val="18"/>
        </w:numPr>
        <w:suppressLineNumbers w:val="0"/>
        <w:spacing w:before="0" w:beforeAutospacing="1" w:after="0" w:afterAutospacing="1" w:line="240" w:lineRule="auto"/>
        <w:ind w:left="720" w:hanging="360"/>
        <w:rPr>
          <w:rFonts w:hint="default" w:ascii="Times New Roman" w:hAnsi="Times New Roman" w:cs="Times New Roman"/>
          <w:sz w:val="26"/>
          <w:szCs w:val="26"/>
        </w:rPr>
      </w:pPr>
      <w:r>
        <w:rPr>
          <w:rStyle w:val="92"/>
          <w:rFonts w:hint="default" w:ascii="Times New Roman" w:hAnsi="Times New Roman" w:cs="Times New Roman"/>
          <w:sz w:val="26"/>
          <w:szCs w:val="26"/>
        </w:rPr>
        <w:t>Tiêu đề "Nhóm mới":</w:t>
      </w:r>
      <w:r>
        <w:rPr>
          <w:rFonts w:hint="default" w:ascii="Times New Roman" w:hAnsi="Times New Roman" w:cs="Times New Roman"/>
          <w:sz w:val="26"/>
          <w:szCs w:val="26"/>
        </w:rPr>
        <w:t xml:space="preserve"> Cho biết đây là chức năng tạo một nhóm trò chuyện mới.</w:t>
      </w:r>
    </w:p>
    <w:p w14:paraId="2F14B705">
      <w:pPr>
        <w:keepNext w:val="0"/>
        <w:keepLines w:val="0"/>
        <w:widowControl/>
        <w:numPr>
          <w:ilvl w:val="0"/>
          <w:numId w:val="18"/>
        </w:numPr>
        <w:suppressLineNumbers w:val="0"/>
        <w:spacing w:before="0" w:beforeAutospacing="1" w:after="0" w:afterAutospacing="1" w:line="240" w:lineRule="auto"/>
        <w:ind w:left="720" w:hanging="360"/>
        <w:rPr>
          <w:rFonts w:hint="default" w:ascii="Times New Roman" w:hAnsi="Times New Roman" w:cs="Times New Roman"/>
          <w:sz w:val="26"/>
          <w:szCs w:val="26"/>
        </w:rPr>
      </w:pPr>
      <w:r>
        <w:rPr>
          <w:rStyle w:val="92"/>
          <w:rFonts w:hint="default" w:ascii="Times New Roman" w:hAnsi="Times New Roman" w:cs="Times New Roman"/>
          <w:sz w:val="26"/>
          <w:szCs w:val="26"/>
        </w:rPr>
        <w:t>Trường "Tên nhóm":</w:t>
      </w:r>
      <w:r>
        <w:rPr>
          <w:rFonts w:hint="default" w:ascii="Times New Roman" w:hAnsi="Times New Roman" w:cs="Times New Roman"/>
          <w:sz w:val="26"/>
          <w:szCs w:val="26"/>
        </w:rPr>
        <w:t xml:space="preserve"> Cho phép người dùng đặt tên cho nhóm chat mới.</w:t>
      </w:r>
    </w:p>
    <w:p w14:paraId="6FD8A234">
      <w:pPr>
        <w:keepNext w:val="0"/>
        <w:keepLines w:val="0"/>
        <w:widowControl/>
        <w:numPr>
          <w:ilvl w:val="0"/>
          <w:numId w:val="18"/>
        </w:numPr>
        <w:suppressLineNumbers w:val="0"/>
        <w:spacing w:before="0" w:beforeAutospacing="1" w:after="0" w:afterAutospacing="1" w:line="240" w:lineRule="auto"/>
        <w:ind w:left="720" w:hanging="360"/>
        <w:rPr>
          <w:rFonts w:hint="default" w:ascii="Times New Roman" w:hAnsi="Times New Roman" w:cs="Times New Roman"/>
          <w:sz w:val="26"/>
          <w:szCs w:val="26"/>
        </w:rPr>
      </w:pPr>
      <w:r>
        <w:rPr>
          <w:rStyle w:val="92"/>
          <w:rFonts w:hint="default" w:ascii="Times New Roman" w:hAnsi="Times New Roman" w:cs="Times New Roman"/>
          <w:sz w:val="26"/>
          <w:szCs w:val="26"/>
        </w:rPr>
        <w:t>Trường "Tìm kiếm thành viên...":</w:t>
      </w:r>
      <w:r>
        <w:rPr>
          <w:rFonts w:hint="default" w:ascii="Times New Roman" w:hAnsi="Times New Roman" w:cs="Times New Roman"/>
          <w:sz w:val="26"/>
          <w:szCs w:val="26"/>
        </w:rPr>
        <w:t xml:space="preserve"> Cho phép người dùng tìm kiếm và thêm các thành viên muốn đưa vào nhóm.</w:t>
      </w:r>
    </w:p>
    <w:p w14:paraId="623A65A4">
      <w:pPr>
        <w:keepNext w:val="0"/>
        <w:keepLines w:val="0"/>
        <w:widowControl/>
        <w:numPr>
          <w:ilvl w:val="0"/>
          <w:numId w:val="18"/>
        </w:numPr>
        <w:suppressLineNumbers w:val="0"/>
        <w:spacing w:before="0" w:beforeAutospacing="1" w:after="0" w:afterAutospacing="1" w:line="240" w:lineRule="auto"/>
        <w:ind w:left="720" w:hanging="360"/>
        <w:rPr>
          <w:rFonts w:hint="default" w:ascii="Times New Roman" w:hAnsi="Times New Roman" w:cs="Times New Roman"/>
          <w:sz w:val="26"/>
          <w:szCs w:val="26"/>
        </w:rPr>
      </w:pPr>
      <w:r>
        <w:rPr>
          <w:rStyle w:val="92"/>
          <w:rFonts w:hint="default" w:ascii="Times New Roman" w:hAnsi="Times New Roman" w:cs="Times New Roman"/>
          <w:sz w:val="26"/>
          <w:szCs w:val="26"/>
        </w:rPr>
        <w:t>Gợi ý:</w:t>
      </w:r>
      <w:r>
        <w:rPr>
          <w:rFonts w:hint="default" w:ascii="Times New Roman" w:hAnsi="Times New Roman" w:cs="Times New Roman"/>
          <w:sz w:val="26"/>
          <w:szCs w:val="26"/>
        </w:rPr>
        <w:t xml:space="preserve"> Hiển thị danh sách gợi ý các thành viên có thể thêm vào nhóm. Bên cạnh mỗi thành viên có một nút tròn để chọn.</w:t>
      </w:r>
    </w:p>
    <w:p w14:paraId="2AE73572">
      <w:pPr>
        <w:keepNext w:val="0"/>
        <w:keepLines w:val="0"/>
        <w:widowControl/>
        <w:numPr>
          <w:ilvl w:val="0"/>
          <w:numId w:val="18"/>
        </w:numPr>
        <w:suppressLineNumbers w:val="0"/>
        <w:spacing w:before="0" w:beforeAutospacing="1" w:after="0" w:afterAutospacing="1" w:line="240" w:lineRule="auto"/>
        <w:ind w:left="720" w:hanging="360"/>
        <w:rPr>
          <w:rFonts w:hint="default" w:ascii="Times New Roman" w:hAnsi="Times New Roman" w:cs="Times New Roman"/>
          <w:sz w:val="26"/>
          <w:szCs w:val="26"/>
        </w:rPr>
      </w:pPr>
      <w:r>
        <w:rPr>
          <w:rStyle w:val="92"/>
          <w:rFonts w:hint="default" w:ascii="Times New Roman" w:hAnsi="Times New Roman" w:cs="Times New Roman"/>
          <w:sz w:val="26"/>
          <w:szCs w:val="26"/>
        </w:rPr>
        <w:t>Nút "Hủy":</w:t>
      </w:r>
      <w:r>
        <w:rPr>
          <w:rFonts w:hint="default" w:ascii="Times New Roman" w:hAnsi="Times New Roman" w:cs="Times New Roman"/>
          <w:sz w:val="26"/>
          <w:szCs w:val="26"/>
        </w:rPr>
        <w:t xml:space="preserve"> Cho phép người dùng hủy bỏ việc tạo nhóm mới và quay lại giao diện trước đó.</w:t>
      </w:r>
    </w:p>
    <w:p w14:paraId="6860332A">
      <w:pPr>
        <w:keepNext w:val="0"/>
        <w:keepLines w:val="0"/>
        <w:widowControl/>
        <w:numPr>
          <w:ilvl w:val="0"/>
          <w:numId w:val="18"/>
        </w:numPr>
        <w:suppressLineNumbers w:val="0"/>
        <w:spacing w:before="0" w:beforeAutospacing="1" w:after="0" w:afterAutospacing="1" w:line="240" w:lineRule="auto"/>
        <w:ind w:left="720" w:hanging="360"/>
        <w:rPr>
          <w:rFonts w:hint="default" w:ascii="Times New Roman" w:hAnsi="Times New Roman" w:cs="Times New Roman"/>
          <w:sz w:val="26"/>
          <w:szCs w:val="26"/>
        </w:rPr>
      </w:pPr>
      <w:r>
        <w:rPr>
          <w:rStyle w:val="92"/>
          <w:rFonts w:hint="default" w:ascii="Times New Roman" w:hAnsi="Times New Roman" w:cs="Times New Roman"/>
          <w:sz w:val="26"/>
          <w:szCs w:val="26"/>
        </w:rPr>
        <w:t>Nút "Tạo":</w:t>
      </w:r>
      <w:r>
        <w:rPr>
          <w:rFonts w:hint="default" w:ascii="Times New Roman" w:hAnsi="Times New Roman" w:cs="Times New Roman"/>
          <w:sz w:val="26"/>
          <w:szCs w:val="26"/>
        </w:rPr>
        <w:t xml:space="preserve"> Cho phép người dùng tạo nhóm chat mới sau khi đã nhập tên nhóm và chọn các thành viên.</w:t>
      </w:r>
    </w:p>
    <w:p w14:paraId="57A5A6F4">
      <w:pPr>
        <w:spacing w:line="240" w:lineRule="auto"/>
        <w:jc w:val="both"/>
        <w:rPr>
          <w:rFonts w:hint="default" w:ascii="Times New Roman" w:hAnsi="Times New Roman" w:cs="Times New Roman"/>
          <w:sz w:val="26"/>
          <w:szCs w:val="26"/>
          <w:lang w:val="vi-VN"/>
        </w:rPr>
      </w:pPr>
    </w:p>
    <w:p w14:paraId="05673A79">
      <w:pPr>
        <w:pStyle w:val="4"/>
        <w:numPr>
          <w:ilvl w:val="1"/>
          <w:numId w:val="17"/>
        </w:numPr>
        <w:bidi w:val="0"/>
        <w:spacing w:line="240" w:lineRule="auto"/>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xml:space="preserve">Chức năng tương tác với bạn bè trong nhóm </w:t>
      </w:r>
    </w:p>
    <w:p w14:paraId="6828C43D">
      <w:pPr>
        <w:spacing w:line="240" w:lineRule="auto"/>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4027170" cy="1992630"/>
            <wp:effectExtent l="0" t="0" r="11430" b="381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pic:cNvPicPr>
                      <a:picLocks noChangeAspect="1"/>
                    </pic:cNvPicPr>
                  </pic:nvPicPr>
                  <pic:blipFill>
                    <a:blip r:embed="rId17"/>
                    <a:stretch>
                      <a:fillRect/>
                    </a:stretch>
                  </pic:blipFill>
                  <pic:spPr>
                    <a:xfrm>
                      <a:off x="0" y="0"/>
                      <a:ext cx="4027170" cy="1992630"/>
                    </a:xfrm>
                    <a:prstGeom prst="rect">
                      <a:avLst/>
                    </a:prstGeom>
                    <a:noFill/>
                    <a:ln>
                      <a:noFill/>
                    </a:ln>
                  </pic:spPr>
                </pic:pic>
              </a:graphicData>
            </a:graphic>
          </wp:inline>
        </w:drawing>
      </w:r>
    </w:p>
    <w:p w14:paraId="290C843D">
      <w:pPr>
        <w:spacing w:line="240" w:lineRule="auto"/>
        <w:jc w:val="center"/>
        <w:rPr>
          <w:rFonts w:hint="default" w:ascii="Times New Roman" w:hAnsi="Times New Roman" w:cs="Times New Roman"/>
          <w:sz w:val="26"/>
          <w:szCs w:val="26"/>
          <w:lang w:val="vi-VN"/>
        </w:rPr>
      </w:pPr>
    </w:p>
    <w:p w14:paraId="7DC60DE3">
      <w:pPr>
        <w:spacing w:line="240" w:lineRule="auto"/>
        <w:rPr>
          <w:rFonts w:hint="default" w:ascii="Times New Roman" w:hAnsi="Times New Roman" w:eastAsia="SimSun" w:cs="Times New Roman"/>
          <w:sz w:val="26"/>
          <w:szCs w:val="26"/>
        </w:rPr>
      </w:pPr>
      <w:r>
        <w:rPr>
          <w:rStyle w:val="92"/>
          <w:rFonts w:hint="default" w:ascii="Times New Roman" w:hAnsi="Times New Roman" w:eastAsia="SimSun" w:cs="Times New Roman"/>
          <w:sz w:val="26"/>
          <w:szCs w:val="26"/>
        </w:rPr>
        <w:t>Mục tiêu:</w:t>
      </w:r>
      <w:r>
        <w:rPr>
          <w:rFonts w:hint="default" w:ascii="Times New Roman" w:hAnsi="Times New Roman" w:eastAsia="SimSun" w:cs="Times New Roman"/>
          <w:sz w:val="26"/>
          <w:szCs w:val="26"/>
        </w:rPr>
        <w:t xml:space="preserve"> Trò chuyện và tương tác với các thành viên trong một nhóm chat.</w:t>
      </w:r>
    </w:p>
    <w:p w14:paraId="1BC0937C">
      <w:pPr>
        <w:bidi w:val="0"/>
        <w:rPr>
          <w:rFonts w:hint="default"/>
        </w:rPr>
      </w:pPr>
      <w:bookmarkStart w:id="14" w:name="_Toc28167"/>
      <w:r>
        <w:rPr>
          <w:rFonts w:hint="default"/>
        </w:rPr>
        <w:t>Mô tả chi tiết:</w:t>
      </w:r>
      <w:bookmarkEnd w:id="14"/>
    </w:p>
    <w:p w14:paraId="2D65A4ED">
      <w:pPr>
        <w:pStyle w:val="85"/>
        <w:keepNext w:val="0"/>
        <w:keepLines w:val="0"/>
        <w:widowControl/>
        <w:suppressLineNumbers w:val="0"/>
        <w:spacing w:line="240" w:lineRule="auto"/>
        <w:rPr>
          <w:rFonts w:hint="default" w:ascii="Times New Roman" w:hAnsi="Times New Roman" w:cs="Times New Roman"/>
          <w:sz w:val="26"/>
          <w:szCs w:val="26"/>
        </w:rPr>
      </w:pPr>
      <w:r>
        <w:rPr>
          <w:rFonts w:hint="default" w:ascii="Times New Roman" w:hAnsi="Times New Roman" w:cs="Times New Roman"/>
          <w:sz w:val="26"/>
          <w:szCs w:val="26"/>
        </w:rPr>
        <w:t>Xem tin nhắn và gửi tin nhắn tới các thành viên trong nhóm (hiển thị ở khung bên trái). Khung bên phải hiển thị nội dung chat. Có ô nhập và nút gửi tin.</w:t>
      </w:r>
    </w:p>
    <w:p w14:paraId="1DF102C4">
      <w:pPr>
        <w:spacing w:line="240" w:lineRule="auto"/>
        <w:rPr>
          <w:rFonts w:hint="default" w:ascii="Times New Roman" w:hAnsi="Times New Roman" w:eastAsia="SimSun" w:cs="Times New Roman"/>
          <w:sz w:val="26"/>
          <w:szCs w:val="26"/>
          <w:lang w:val="vi-VN"/>
        </w:rPr>
      </w:pPr>
    </w:p>
    <w:p w14:paraId="60C799EB">
      <w:pPr>
        <w:pStyle w:val="4"/>
        <w:numPr>
          <w:ilvl w:val="1"/>
          <w:numId w:val="17"/>
        </w:numPr>
        <w:bidi w:val="0"/>
        <w:spacing w:line="240" w:lineRule="auto"/>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xml:space="preserve">Chức năng xem danh sách nhóm </w:t>
      </w:r>
    </w:p>
    <w:p w14:paraId="29C38E99">
      <w:pPr>
        <w:numPr>
          <w:numId w:val="0"/>
        </w:numPr>
        <w:bidi w:val="0"/>
        <w:spacing w:line="240" w:lineRule="auto"/>
        <w:ind w:leftChars="0"/>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3957320" cy="1968500"/>
            <wp:effectExtent l="0" t="0" r="5080" b="1270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pic:cNvPicPr>
                      <a:picLocks noChangeAspect="1"/>
                    </pic:cNvPicPr>
                  </pic:nvPicPr>
                  <pic:blipFill>
                    <a:blip r:embed="rId18"/>
                    <a:stretch>
                      <a:fillRect/>
                    </a:stretch>
                  </pic:blipFill>
                  <pic:spPr>
                    <a:xfrm>
                      <a:off x="0" y="0"/>
                      <a:ext cx="3957320" cy="1968500"/>
                    </a:xfrm>
                    <a:prstGeom prst="rect">
                      <a:avLst/>
                    </a:prstGeom>
                    <a:noFill/>
                    <a:ln>
                      <a:noFill/>
                    </a:ln>
                  </pic:spPr>
                </pic:pic>
              </a:graphicData>
            </a:graphic>
          </wp:inline>
        </w:drawing>
      </w:r>
    </w:p>
    <w:p w14:paraId="7C003EA4">
      <w:pPr>
        <w:pStyle w:val="85"/>
        <w:keepNext w:val="0"/>
        <w:keepLines w:val="0"/>
        <w:widowControl/>
        <w:suppressLineNumbers w:val="0"/>
        <w:spacing w:line="240" w:lineRule="auto"/>
        <w:rPr>
          <w:rFonts w:hint="default" w:ascii="Times New Roman" w:hAnsi="Times New Roman" w:cs="Times New Roman"/>
          <w:sz w:val="26"/>
          <w:szCs w:val="26"/>
        </w:rPr>
      </w:pPr>
      <w:r>
        <w:rPr>
          <w:rStyle w:val="92"/>
          <w:rFonts w:hint="default" w:ascii="Times New Roman" w:hAnsi="Times New Roman" w:cs="Times New Roman"/>
          <w:sz w:val="26"/>
          <w:szCs w:val="26"/>
        </w:rPr>
        <w:t>Mục tiêu:</w:t>
      </w:r>
      <w:r>
        <w:rPr>
          <w:rFonts w:hint="default" w:ascii="Times New Roman" w:hAnsi="Times New Roman" w:cs="Times New Roman"/>
          <w:sz w:val="26"/>
          <w:szCs w:val="26"/>
        </w:rPr>
        <w:t xml:space="preserve"> Xem các nhóm chat đã tham gia.</w:t>
      </w:r>
    </w:p>
    <w:p w14:paraId="7C80CF6C">
      <w:pPr>
        <w:bidi w:val="0"/>
        <w:rPr>
          <w:rFonts w:hint="default" w:ascii="Times New Roman" w:hAnsi="Times New Roman" w:cs="Times New Roman"/>
          <w:sz w:val="26"/>
          <w:szCs w:val="26"/>
        </w:rPr>
      </w:pPr>
      <w:bookmarkStart w:id="15" w:name="_Toc5451"/>
      <w:r>
        <w:rPr>
          <w:rStyle w:val="92"/>
          <w:rFonts w:hint="default" w:ascii="Times New Roman" w:hAnsi="Times New Roman" w:cs="Times New Roman"/>
          <w:sz w:val="26"/>
          <w:szCs w:val="26"/>
        </w:rPr>
        <w:t>Mô tả chi tiết:</w:t>
      </w:r>
      <w:bookmarkEnd w:id="15"/>
    </w:p>
    <w:p w14:paraId="1D6BBBBD">
      <w:pPr>
        <w:pStyle w:val="85"/>
        <w:keepNext w:val="0"/>
        <w:keepLines w:val="0"/>
        <w:widowControl/>
        <w:suppressLineNumbers w:val="0"/>
        <w:spacing w:line="240" w:lineRule="auto"/>
        <w:rPr>
          <w:rFonts w:hint="default" w:ascii="Times New Roman" w:hAnsi="Times New Roman" w:cs="Times New Roman"/>
          <w:sz w:val="26"/>
          <w:szCs w:val="26"/>
        </w:rPr>
      </w:pPr>
      <w:r>
        <w:rPr>
          <w:rFonts w:hint="default" w:ascii="Times New Roman" w:hAnsi="Times New Roman" w:cs="Times New Roman"/>
          <w:sz w:val="26"/>
          <w:szCs w:val="26"/>
        </w:rPr>
        <w:t>Khung bên trái hiển thị danh sách các nhóm chat (ví dụ: "nhom11"). Nút "+ Thêm nhóm mới" cho phép tạo nhóm mới. Khi chọn một nhóm, nội dung chat của nhóm đó sẽ hiển thị ở khung bên phải. Màn hình mặc định hiển thị thông báo "Chào mừng đến với Lotteria!! Hãy chọn đoạn chat để bắt đầu trò chuyện" khi chưa chọn nhóm.</w:t>
      </w:r>
    </w:p>
    <w:p w14:paraId="1A95808E">
      <w:pPr>
        <w:numPr>
          <w:numId w:val="0"/>
        </w:numPr>
        <w:bidi w:val="0"/>
        <w:spacing w:line="240" w:lineRule="auto"/>
        <w:ind w:leftChars="0"/>
        <w:jc w:val="center"/>
        <w:rPr>
          <w:rFonts w:hint="default" w:ascii="Times New Roman" w:hAnsi="Times New Roman" w:cs="Times New Roman"/>
          <w:sz w:val="26"/>
          <w:szCs w:val="26"/>
          <w:lang w:val="vi-VN"/>
        </w:rPr>
      </w:pPr>
    </w:p>
    <w:p w14:paraId="4B545783">
      <w:pPr>
        <w:pStyle w:val="2"/>
        <w:numPr>
          <w:numId w:val="0"/>
        </w:numPr>
        <w:bidi w:val="0"/>
        <w:spacing w:line="240" w:lineRule="auto"/>
        <w:ind w:leftChars="0"/>
        <w:rPr>
          <w:rFonts w:hint="default" w:ascii="Times New Roman" w:hAnsi="Times New Roman" w:cs="Times New Roman"/>
          <w:sz w:val="26"/>
          <w:szCs w:val="26"/>
          <w:lang w:val="vi-VN"/>
        </w:rPr>
      </w:pPr>
      <w:bookmarkStart w:id="16" w:name="_Toc21209"/>
      <w:r>
        <w:rPr>
          <w:rFonts w:hint="default" w:ascii="Times New Roman" w:hAnsi="Times New Roman" w:cs="Times New Roman"/>
          <w:sz w:val="26"/>
          <w:szCs w:val="26"/>
          <w:lang w:val="vi-VN"/>
        </w:rPr>
        <w:t>IV. Công việc &amp; Todolist</w:t>
      </w:r>
      <w:bookmarkEnd w:id="16"/>
      <w:r>
        <w:rPr>
          <w:rFonts w:hint="default" w:ascii="Times New Roman" w:hAnsi="Times New Roman" w:cs="Times New Roman"/>
          <w:sz w:val="26"/>
          <w:szCs w:val="26"/>
          <w:lang w:val="vi-VN"/>
        </w:rPr>
        <w:t xml:space="preserve"> </w:t>
      </w:r>
    </w:p>
    <w:p w14:paraId="3357311E">
      <w:pPr>
        <w:pStyle w:val="3"/>
        <w:numPr>
          <w:numId w:val="0"/>
        </w:numPr>
        <w:bidi w:val="0"/>
        <w:spacing w:line="240" w:lineRule="auto"/>
        <w:ind w:leftChars="0"/>
        <w:rPr>
          <w:rFonts w:hint="default" w:ascii="Times New Roman" w:hAnsi="Times New Roman" w:cs="Times New Roman"/>
          <w:b w:val="0"/>
          <w:bCs w:val="0"/>
          <w:sz w:val="26"/>
          <w:szCs w:val="26"/>
          <w:lang w:val="vi-VN"/>
        </w:rPr>
      </w:pPr>
      <w:bookmarkStart w:id="17" w:name="_Toc25356"/>
      <w:r>
        <w:rPr>
          <w:rFonts w:hint="default" w:ascii="Times New Roman" w:hAnsi="Times New Roman" w:cs="Times New Roman"/>
          <w:b w:val="0"/>
          <w:bCs w:val="0"/>
          <w:sz w:val="26"/>
          <w:szCs w:val="26"/>
          <w:lang w:val="vi-VN"/>
        </w:rPr>
        <w:t>1 Chức năng tạo công việc mới</w:t>
      </w:r>
      <w:bookmarkEnd w:id="17"/>
      <w:r>
        <w:rPr>
          <w:rFonts w:hint="default" w:ascii="Times New Roman" w:hAnsi="Times New Roman" w:cs="Times New Roman"/>
          <w:b w:val="0"/>
          <w:bCs w:val="0"/>
          <w:sz w:val="26"/>
          <w:szCs w:val="26"/>
          <w:lang w:val="vi-VN"/>
        </w:rPr>
        <w:t xml:space="preserve"> </w:t>
      </w:r>
    </w:p>
    <w:p w14:paraId="71FCE433">
      <w:pPr>
        <w:pStyle w:val="3"/>
        <w:numPr>
          <w:numId w:val="0"/>
        </w:numPr>
        <w:tabs>
          <w:tab w:val="clear" w:pos="432"/>
        </w:tabs>
        <w:bidi w:val="0"/>
        <w:spacing w:line="240" w:lineRule="auto"/>
        <w:ind w:leftChars="0"/>
        <w:rPr>
          <w:rFonts w:hint="default" w:ascii="Times New Roman" w:hAnsi="Times New Roman" w:cs="Times New Roman"/>
          <w:b w:val="0"/>
          <w:bCs w:val="0"/>
          <w:sz w:val="26"/>
          <w:szCs w:val="26"/>
          <w:lang w:val="vi-VN"/>
        </w:rPr>
      </w:pPr>
      <w:bookmarkStart w:id="18" w:name="_Toc28430"/>
      <w:r>
        <w:rPr>
          <w:rStyle w:val="249"/>
          <w:rFonts w:hint="default" w:ascii="Times New Roman" w:hAnsi="Times New Roman" w:cs="Times New Roman"/>
          <w:b w:val="0"/>
          <w:bCs w:val="0"/>
          <w:sz w:val="26"/>
          <w:szCs w:val="26"/>
          <w:lang w:val="vi-VN"/>
        </w:rPr>
        <w:t xml:space="preserve">2 </w:t>
      </w:r>
      <w:r>
        <w:rPr>
          <w:rFonts w:hint="default" w:ascii="Times New Roman" w:hAnsi="Times New Roman" w:cs="Times New Roman"/>
          <w:b w:val="0"/>
          <w:bCs w:val="0"/>
          <w:sz w:val="26"/>
          <w:szCs w:val="26"/>
          <w:lang w:val="vi-VN"/>
        </w:rPr>
        <w:t>Chức năng hiển thị danh sách công việc chưa xong hoặc đã xong</w:t>
      </w:r>
      <w:bookmarkEnd w:id="18"/>
      <w:r>
        <w:rPr>
          <w:rFonts w:hint="default" w:ascii="Times New Roman" w:hAnsi="Times New Roman" w:cs="Times New Roman"/>
          <w:b w:val="0"/>
          <w:bCs w:val="0"/>
          <w:sz w:val="26"/>
          <w:szCs w:val="26"/>
          <w:lang w:val="vi-VN"/>
        </w:rPr>
        <w:t xml:space="preserve"> </w:t>
      </w:r>
    </w:p>
    <w:p w14:paraId="0A828EB7">
      <w:pPr>
        <w:numPr>
          <w:numId w:val="0"/>
        </w:numPr>
        <w:bidi w:val="0"/>
        <w:spacing w:line="240" w:lineRule="auto"/>
        <w:ind w:leftChars="0"/>
        <w:rPr>
          <w:rFonts w:hint="default" w:ascii="Times New Roman" w:hAnsi="Times New Roman" w:cs="Times New Roman"/>
          <w:sz w:val="26"/>
          <w:szCs w:val="26"/>
          <w:lang w:val="vi-VN"/>
        </w:rPr>
      </w:pPr>
    </w:p>
    <w:p w14:paraId="4008F970">
      <w:pPr>
        <w:pStyle w:val="2"/>
        <w:numPr>
          <w:numId w:val="0"/>
        </w:numPr>
        <w:bidi w:val="0"/>
        <w:spacing w:line="240" w:lineRule="auto"/>
        <w:ind w:leftChars="0"/>
        <w:rPr>
          <w:rFonts w:hint="default" w:ascii="Times New Roman" w:hAnsi="Times New Roman" w:cs="Times New Roman"/>
          <w:sz w:val="26"/>
          <w:szCs w:val="26"/>
          <w:lang w:val="vi-VN"/>
        </w:rPr>
      </w:pPr>
      <w:bookmarkStart w:id="19" w:name="_Toc4005"/>
      <w:r>
        <w:rPr>
          <w:rFonts w:hint="default" w:ascii="Times New Roman" w:hAnsi="Times New Roman" w:cs="Times New Roman"/>
          <w:sz w:val="26"/>
          <w:szCs w:val="26"/>
          <w:lang w:val="vi-VN"/>
        </w:rPr>
        <w:t>V. Hồ sơ cá nhân</w:t>
      </w:r>
      <w:bookmarkEnd w:id="19"/>
      <w:r>
        <w:rPr>
          <w:rFonts w:hint="default" w:ascii="Times New Roman" w:hAnsi="Times New Roman" w:cs="Times New Roman"/>
          <w:sz w:val="26"/>
          <w:szCs w:val="26"/>
          <w:lang w:val="vi-VN"/>
        </w:rPr>
        <w:t xml:space="preserve"> </w:t>
      </w:r>
    </w:p>
    <w:p w14:paraId="75DEF38F">
      <w:pPr>
        <w:pStyle w:val="3"/>
        <w:numPr>
          <w:numId w:val="0"/>
        </w:numPr>
        <w:tabs>
          <w:tab w:val="clear" w:pos="432"/>
        </w:tabs>
        <w:bidi w:val="0"/>
        <w:spacing w:line="240" w:lineRule="auto"/>
        <w:ind w:leftChars="0"/>
        <w:rPr>
          <w:rFonts w:hint="default" w:ascii="Times New Roman" w:hAnsi="Times New Roman" w:cs="Times New Roman"/>
          <w:b w:val="0"/>
          <w:bCs w:val="0"/>
          <w:sz w:val="26"/>
          <w:szCs w:val="26"/>
          <w:lang w:val="vi-VN"/>
        </w:rPr>
      </w:pPr>
      <w:bookmarkStart w:id="20" w:name="_Toc12474"/>
      <w:r>
        <w:rPr>
          <w:rFonts w:hint="default" w:ascii="Times New Roman" w:hAnsi="Times New Roman" w:cs="Times New Roman"/>
          <w:b w:val="0"/>
          <w:bCs w:val="0"/>
          <w:sz w:val="26"/>
          <w:szCs w:val="26"/>
          <w:lang w:val="vi-VN"/>
        </w:rPr>
        <w:t>1 Chức năng hiển thị bài viết cá nhân</w:t>
      </w:r>
      <w:bookmarkEnd w:id="20"/>
      <w:r>
        <w:rPr>
          <w:rFonts w:hint="default" w:ascii="Times New Roman" w:hAnsi="Times New Roman" w:cs="Times New Roman"/>
          <w:b w:val="0"/>
          <w:bCs w:val="0"/>
          <w:sz w:val="26"/>
          <w:szCs w:val="26"/>
          <w:lang w:val="vi-VN"/>
        </w:rPr>
        <w:t xml:space="preserve"> </w:t>
      </w:r>
    </w:p>
    <w:p w14:paraId="5B167499">
      <w:pPr>
        <w:spacing w:line="240" w:lineRule="auto"/>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3257550" cy="1729105"/>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pic:cNvPicPr>
                      <a:picLocks noChangeAspect="1"/>
                    </pic:cNvPicPr>
                  </pic:nvPicPr>
                  <pic:blipFill>
                    <a:blip r:embed="rId19"/>
                    <a:srcRect l="1447" r="914"/>
                    <a:stretch>
                      <a:fillRect/>
                    </a:stretch>
                  </pic:blipFill>
                  <pic:spPr>
                    <a:xfrm>
                      <a:off x="0" y="0"/>
                      <a:ext cx="3257550" cy="1729105"/>
                    </a:xfrm>
                    <a:prstGeom prst="rect">
                      <a:avLst/>
                    </a:prstGeom>
                    <a:noFill/>
                    <a:ln>
                      <a:noFill/>
                    </a:ln>
                  </pic:spPr>
                </pic:pic>
              </a:graphicData>
            </a:graphic>
          </wp:inline>
        </w:drawing>
      </w:r>
    </w:p>
    <w:p w14:paraId="3DBC87AA">
      <w:pPr>
        <w:pStyle w:val="85"/>
        <w:keepNext w:val="0"/>
        <w:keepLines w:val="0"/>
        <w:widowControl/>
        <w:suppressLineNumbers w:val="0"/>
        <w:spacing w:line="240" w:lineRule="auto"/>
        <w:rPr>
          <w:rFonts w:hint="default" w:ascii="Times New Roman" w:hAnsi="Times New Roman" w:cs="Times New Roman"/>
          <w:sz w:val="26"/>
          <w:szCs w:val="26"/>
        </w:rPr>
      </w:pPr>
      <w:r>
        <w:rPr>
          <w:rStyle w:val="92"/>
          <w:rFonts w:hint="default" w:ascii="Times New Roman" w:hAnsi="Times New Roman" w:cs="Times New Roman"/>
          <w:sz w:val="26"/>
          <w:szCs w:val="26"/>
        </w:rPr>
        <w:t>Mục tiêu:</w:t>
      </w:r>
      <w:r>
        <w:rPr>
          <w:rFonts w:hint="default" w:ascii="Times New Roman" w:hAnsi="Times New Roman" w:cs="Times New Roman"/>
          <w:sz w:val="26"/>
          <w:szCs w:val="26"/>
        </w:rPr>
        <w:t xml:space="preserve"> Hiển thị các bài viết, thông tin cá nhân của một người dùng.</w:t>
      </w:r>
    </w:p>
    <w:p w14:paraId="0AD683D3">
      <w:pPr>
        <w:pStyle w:val="85"/>
        <w:keepNext w:val="0"/>
        <w:keepLines w:val="0"/>
        <w:widowControl/>
        <w:suppressLineNumbers w:val="0"/>
        <w:spacing w:line="240" w:lineRule="auto"/>
        <w:outlineLvl w:val="1"/>
        <w:rPr>
          <w:rFonts w:hint="default" w:ascii="Times New Roman" w:hAnsi="Times New Roman" w:cs="Times New Roman"/>
          <w:sz w:val="26"/>
          <w:szCs w:val="26"/>
        </w:rPr>
      </w:pPr>
      <w:bookmarkStart w:id="21" w:name="_Toc4826"/>
      <w:r>
        <w:rPr>
          <w:rStyle w:val="92"/>
          <w:rFonts w:hint="default" w:ascii="Times New Roman" w:hAnsi="Times New Roman" w:cs="Times New Roman"/>
          <w:sz w:val="26"/>
          <w:szCs w:val="26"/>
        </w:rPr>
        <w:t>Mô tả chi tiết:</w:t>
      </w:r>
      <w:bookmarkEnd w:id="21"/>
    </w:p>
    <w:p w14:paraId="0C7CA9E2">
      <w:pPr>
        <w:pStyle w:val="85"/>
        <w:keepNext w:val="0"/>
        <w:keepLines w:val="0"/>
        <w:widowControl/>
        <w:suppressLineNumbers w:val="0"/>
        <w:spacing w:line="240" w:lineRule="auto"/>
        <w:rPr>
          <w:rFonts w:hint="default" w:ascii="Times New Roman" w:hAnsi="Times New Roman" w:cs="Times New Roman"/>
          <w:sz w:val="26"/>
          <w:szCs w:val="26"/>
        </w:rPr>
      </w:pPr>
      <w:r>
        <w:rPr>
          <w:rFonts w:hint="default" w:ascii="Times New Roman" w:hAnsi="Times New Roman" w:cs="Times New Roman"/>
          <w:sz w:val="26"/>
          <w:szCs w:val="26"/>
        </w:rPr>
        <w:t>Giao diện trang cá nhân hiển thị:</w:t>
      </w:r>
    </w:p>
    <w:p w14:paraId="325D9979">
      <w:pPr>
        <w:keepNext w:val="0"/>
        <w:keepLines w:val="0"/>
        <w:widowControl/>
        <w:numPr>
          <w:ilvl w:val="0"/>
          <w:numId w:val="19"/>
        </w:numPr>
        <w:suppressLineNumbers w:val="0"/>
        <w:spacing w:before="0" w:beforeAutospacing="1" w:after="0" w:afterAutospacing="1" w:line="240" w:lineRule="auto"/>
        <w:ind w:left="720" w:hanging="360"/>
        <w:rPr>
          <w:rFonts w:hint="default" w:ascii="Times New Roman" w:hAnsi="Times New Roman" w:cs="Times New Roman"/>
          <w:sz w:val="26"/>
          <w:szCs w:val="26"/>
        </w:rPr>
      </w:pPr>
      <w:r>
        <w:rPr>
          <w:rStyle w:val="92"/>
          <w:rFonts w:hint="default" w:ascii="Times New Roman" w:hAnsi="Times New Roman" w:cs="Times New Roman"/>
          <w:sz w:val="26"/>
          <w:szCs w:val="26"/>
        </w:rPr>
        <w:t>Ảnh bìa:</w:t>
      </w:r>
      <w:r>
        <w:rPr>
          <w:rFonts w:hint="default" w:ascii="Times New Roman" w:hAnsi="Times New Roman" w:cs="Times New Roman"/>
          <w:sz w:val="26"/>
          <w:szCs w:val="26"/>
        </w:rPr>
        <w:t xml:space="preserve"> Hình ảnh lớn ở trên cùng (trong hình là hoa linh lan).</w:t>
      </w:r>
    </w:p>
    <w:p w14:paraId="412AFBBE">
      <w:pPr>
        <w:keepNext w:val="0"/>
        <w:keepLines w:val="0"/>
        <w:widowControl/>
        <w:numPr>
          <w:ilvl w:val="0"/>
          <w:numId w:val="19"/>
        </w:numPr>
        <w:suppressLineNumbers w:val="0"/>
        <w:spacing w:before="0" w:beforeAutospacing="1" w:after="0" w:afterAutospacing="1" w:line="240" w:lineRule="auto"/>
        <w:ind w:left="720" w:hanging="360"/>
        <w:rPr>
          <w:rFonts w:hint="default" w:ascii="Times New Roman" w:hAnsi="Times New Roman" w:cs="Times New Roman"/>
          <w:sz w:val="26"/>
          <w:szCs w:val="26"/>
        </w:rPr>
      </w:pPr>
      <w:r>
        <w:rPr>
          <w:rStyle w:val="92"/>
          <w:rFonts w:hint="default" w:ascii="Times New Roman" w:hAnsi="Times New Roman" w:cs="Times New Roman"/>
          <w:sz w:val="26"/>
          <w:szCs w:val="26"/>
        </w:rPr>
        <w:t>Tên người dùng:</w:t>
      </w:r>
      <w:r>
        <w:rPr>
          <w:rFonts w:hint="default" w:ascii="Times New Roman" w:hAnsi="Times New Roman" w:cs="Times New Roman"/>
          <w:sz w:val="26"/>
          <w:szCs w:val="26"/>
        </w:rPr>
        <w:t xml:space="preserve"> "NV_Ngoc_KD" được hiển thị rõ ràng.</w:t>
      </w:r>
    </w:p>
    <w:p w14:paraId="796E74F2">
      <w:pPr>
        <w:keepNext w:val="0"/>
        <w:keepLines w:val="0"/>
        <w:widowControl/>
        <w:numPr>
          <w:ilvl w:val="0"/>
          <w:numId w:val="19"/>
        </w:numPr>
        <w:suppressLineNumbers w:val="0"/>
        <w:spacing w:before="0" w:beforeAutospacing="1" w:after="0" w:afterAutospacing="1" w:line="240" w:lineRule="auto"/>
        <w:ind w:left="720" w:hanging="360"/>
        <w:rPr>
          <w:rFonts w:hint="default" w:ascii="Times New Roman" w:hAnsi="Times New Roman" w:cs="Times New Roman"/>
          <w:sz w:val="26"/>
          <w:szCs w:val="26"/>
        </w:rPr>
      </w:pPr>
      <w:r>
        <w:rPr>
          <w:rStyle w:val="92"/>
          <w:rFonts w:hint="default" w:ascii="Times New Roman" w:hAnsi="Times New Roman" w:cs="Times New Roman"/>
          <w:sz w:val="26"/>
          <w:szCs w:val="26"/>
        </w:rPr>
        <w:t>Thông tin cơ bản:</w:t>
      </w:r>
      <w:r>
        <w:rPr>
          <w:rFonts w:hint="default" w:ascii="Times New Roman" w:hAnsi="Times New Roman" w:cs="Times New Roman"/>
          <w:sz w:val="26"/>
          <w:szCs w:val="26"/>
        </w:rPr>
        <w:t xml:space="preserve"> Có thể có các thông tin ngắn gọn khác (trong hình là "1 bạn chung").</w:t>
      </w:r>
    </w:p>
    <w:p w14:paraId="53648C80">
      <w:pPr>
        <w:keepNext w:val="0"/>
        <w:keepLines w:val="0"/>
        <w:widowControl/>
        <w:numPr>
          <w:ilvl w:val="0"/>
          <w:numId w:val="19"/>
        </w:numPr>
        <w:suppressLineNumbers w:val="0"/>
        <w:spacing w:before="0" w:beforeAutospacing="1" w:after="0" w:afterAutospacing="1" w:line="240" w:lineRule="auto"/>
        <w:ind w:left="720" w:hanging="360"/>
        <w:rPr>
          <w:rFonts w:hint="default" w:ascii="Times New Roman" w:hAnsi="Times New Roman" w:cs="Times New Roman"/>
          <w:sz w:val="26"/>
          <w:szCs w:val="26"/>
        </w:rPr>
      </w:pPr>
      <w:r>
        <w:rPr>
          <w:rStyle w:val="92"/>
          <w:rFonts w:hint="default" w:ascii="Times New Roman" w:hAnsi="Times New Roman" w:cs="Times New Roman"/>
          <w:sz w:val="26"/>
          <w:szCs w:val="26"/>
        </w:rPr>
        <w:t>Ảnh đại diện:</w:t>
      </w:r>
      <w:r>
        <w:rPr>
          <w:rFonts w:hint="default" w:ascii="Times New Roman" w:hAnsi="Times New Roman" w:cs="Times New Roman"/>
          <w:sz w:val="26"/>
          <w:szCs w:val="26"/>
        </w:rPr>
        <w:t xml:space="preserve"> Hình nhỏ của người dùng.</w:t>
      </w:r>
    </w:p>
    <w:p w14:paraId="5AF2D6C3">
      <w:pPr>
        <w:keepNext w:val="0"/>
        <w:keepLines w:val="0"/>
        <w:widowControl/>
        <w:numPr>
          <w:ilvl w:val="0"/>
          <w:numId w:val="19"/>
        </w:numPr>
        <w:suppressLineNumbers w:val="0"/>
        <w:spacing w:before="0" w:beforeAutospacing="1" w:after="0" w:afterAutospacing="1" w:line="240" w:lineRule="auto"/>
        <w:ind w:left="720" w:hanging="360"/>
        <w:rPr>
          <w:rFonts w:hint="default" w:ascii="Times New Roman" w:hAnsi="Times New Roman" w:cs="Times New Roman"/>
          <w:sz w:val="26"/>
          <w:szCs w:val="26"/>
        </w:rPr>
      </w:pPr>
      <w:r>
        <w:rPr>
          <w:rStyle w:val="92"/>
          <w:rFonts w:hint="default" w:ascii="Times New Roman" w:hAnsi="Times New Roman" w:cs="Times New Roman"/>
          <w:sz w:val="26"/>
          <w:szCs w:val="26"/>
        </w:rPr>
        <w:t>Tên người dùng (dưới ảnh đại diện):</w:t>
      </w:r>
      <w:r>
        <w:rPr>
          <w:rFonts w:hint="default" w:ascii="Times New Roman" w:hAnsi="Times New Roman" w:cs="Times New Roman"/>
          <w:sz w:val="26"/>
          <w:szCs w:val="26"/>
        </w:rPr>
        <w:t xml:space="preserve"> Lặp lại tên người dùng.</w:t>
      </w:r>
    </w:p>
    <w:p w14:paraId="1E47F8D1">
      <w:pPr>
        <w:keepNext w:val="0"/>
        <w:keepLines w:val="0"/>
        <w:widowControl/>
        <w:numPr>
          <w:ilvl w:val="0"/>
          <w:numId w:val="19"/>
        </w:numPr>
        <w:suppressLineNumbers w:val="0"/>
        <w:spacing w:before="0" w:beforeAutospacing="1" w:after="0" w:afterAutospacing="1" w:line="240" w:lineRule="auto"/>
        <w:ind w:left="720" w:hanging="360"/>
        <w:rPr>
          <w:rFonts w:hint="default" w:ascii="Times New Roman" w:hAnsi="Times New Roman" w:cs="Times New Roman"/>
          <w:sz w:val="26"/>
          <w:szCs w:val="26"/>
        </w:rPr>
      </w:pPr>
      <w:r>
        <w:rPr>
          <w:rStyle w:val="92"/>
          <w:rFonts w:hint="default" w:ascii="Times New Roman" w:hAnsi="Times New Roman" w:cs="Times New Roman"/>
          <w:sz w:val="26"/>
          <w:szCs w:val="26"/>
        </w:rPr>
        <w:t>Thời gian đăng:</w:t>
      </w:r>
      <w:r>
        <w:rPr>
          <w:rFonts w:hint="default" w:ascii="Times New Roman" w:hAnsi="Times New Roman" w:cs="Times New Roman"/>
          <w:sz w:val="26"/>
          <w:szCs w:val="26"/>
        </w:rPr>
        <w:t xml:space="preserve"> "16 giờ" cho thấy bài viết được đăng cách đây 16 giờ.</w:t>
      </w:r>
    </w:p>
    <w:p w14:paraId="604E034B">
      <w:pPr>
        <w:keepNext w:val="0"/>
        <w:keepLines w:val="0"/>
        <w:widowControl/>
        <w:numPr>
          <w:ilvl w:val="0"/>
          <w:numId w:val="19"/>
        </w:numPr>
        <w:suppressLineNumbers w:val="0"/>
        <w:spacing w:before="0" w:beforeAutospacing="1" w:after="0" w:afterAutospacing="1" w:line="240" w:lineRule="auto"/>
        <w:ind w:left="720" w:hanging="360"/>
        <w:rPr>
          <w:rFonts w:hint="default" w:ascii="Times New Roman" w:hAnsi="Times New Roman" w:cs="Times New Roman"/>
          <w:sz w:val="26"/>
          <w:szCs w:val="26"/>
        </w:rPr>
      </w:pPr>
      <w:r>
        <w:rPr>
          <w:rStyle w:val="92"/>
          <w:rFonts w:hint="default" w:ascii="Times New Roman" w:hAnsi="Times New Roman" w:cs="Times New Roman"/>
          <w:sz w:val="26"/>
          <w:szCs w:val="26"/>
        </w:rPr>
        <w:t>Nội dung bài viết:</w:t>
      </w:r>
      <w:r>
        <w:rPr>
          <w:rFonts w:hint="default" w:ascii="Times New Roman" w:hAnsi="Times New Roman" w:cs="Times New Roman"/>
          <w:sz w:val="26"/>
          <w:szCs w:val="26"/>
        </w:rPr>
        <w:t xml:space="preserve"> Hình ảnh một cây hoa anh đào trên nền trời hoàng hôn.</w:t>
      </w:r>
    </w:p>
    <w:p w14:paraId="1B17CA3A">
      <w:pPr>
        <w:keepNext w:val="0"/>
        <w:keepLines w:val="0"/>
        <w:widowControl/>
        <w:numPr>
          <w:ilvl w:val="0"/>
          <w:numId w:val="19"/>
        </w:numPr>
        <w:suppressLineNumbers w:val="0"/>
        <w:spacing w:before="0" w:beforeAutospacing="1" w:after="0" w:afterAutospacing="1" w:line="240" w:lineRule="auto"/>
        <w:ind w:left="720" w:hanging="360"/>
        <w:rPr>
          <w:rFonts w:hint="default" w:ascii="Times New Roman" w:hAnsi="Times New Roman" w:cs="Times New Roman"/>
          <w:sz w:val="26"/>
          <w:szCs w:val="26"/>
        </w:rPr>
      </w:pPr>
      <w:r>
        <w:rPr>
          <w:rStyle w:val="92"/>
          <w:rFonts w:hint="default" w:ascii="Times New Roman" w:hAnsi="Times New Roman" w:cs="Times New Roman"/>
          <w:sz w:val="26"/>
          <w:szCs w:val="26"/>
        </w:rPr>
        <w:t>Các nút tương tác:</w:t>
      </w:r>
      <w:r>
        <w:rPr>
          <w:rFonts w:hint="default" w:ascii="Times New Roman" w:hAnsi="Times New Roman" w:cs="Times New Roman"/>
          <w:sz w:val="26"/>
          <w:szCs w:val="26"/>
        </w:rPr>
        <w:t xml:space="preserve"> "Đã thích" (màu đỏ) và "Thích và trả lời" (viền trắng).</w:t>
      </w:r>
    </w:p>
    <w:p w14:paraId="2C61110E">
      <w:pPr>
        <w:spacing w:line="240" w:lineRule="auto"/>
        <w:jc w:val="both"/>
        <w:rPr>
          <w:rFonts w:hint="default" w:ascii="Times New Roman" w:hAnsi="Times New Roman" w:cs="Times New Roman"/>
          <w:sz w:val="26"/>
          <w:szCs w:val="26"/>
          <w:lang w:val="vi-VN"/>
        </w:rPr>
      </w:pPr>
    </w:p>
    <w:p w14:paraId="2F6A0950">
      <w:pPr>
        <w:pStyle w:val="3"/>
        <w:numPr>
          <w:numId w:val="0"/>
        </w:numPr>
        <w:bidi w:val="0"/>
        <w:spacing w:line="240" w:lineRule="auto"/>
        <w:ind w:leftChars="0"/>
        <w:rPr>
          <w:rFonts w:hint="default" w:ascii="Times New Roman" w:hAnsi="Times New Roman" w:cs="Times New Roman"/>
          <w:b w:val="0"/>
          <w:bCs w:val="0"/>
          <w:sz w:val="26"/>
          <w:szCs w:val="26"/>
          <w:lang w:val="vi-VN"/>
        </w:rPr>
      </w:pPr>
      <w:bookmarkStart w:id="22" w:name="_Toc29324"/>
      <w:r>
        <w:rPr>
          <w:rFonts w:hint="default" w:ascii="Times New Roman" w:hAnsi="Times New Roman" w:cs="Times New Roman"/>
          <w:b w:val="0"/>
          <w:bCs w:val="0"/>
          <w:sz w:val="26"/>
          <w:szCs w:val="26"/>
          <w:lang w:val="vi-VN"/>
        </w:rPr>
        <w:t>2 Chức năng hiển thị thông tin cá nhân</w:t>
      </w:r>
      <w:bookmarkEnd w:id="22"/>
      <w:r>
        <w:rPr>
          <w:rFonts w:hint="default" w:ascii="Times New Roman" w:hAnsi="Times New Roman" w:cs="Times New Roman"/>
          <w:b w:val="0"/>
          <w:bCs w:val="0"/>
          <w:sz w:val="26"/>
          <w:szCs w:val="26"/>
          <w:lang w:val="vi-VN"/>
        </w:rPr>
        <w:t xml:space="preserve"> </w:t>
      </w:r>
    </w:p>
    <w:p w14:paraId="38645718">
      <w:pPr>
        <w:spacing w:line="240" w:lineRule="auto"/>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2860675" cy="2329815"/>
            <wp:effectExtent l="0" t="0" r="4445" b="1905"/>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pic:cNvPicPr>
                      <a:picLocks noChangeAspect="1"/>
                    </pic:cNvPicPr>
                  </pic:nvPicPr>
                  <pic:blipFill>
                    <a:blip r:embed="rId20"/>
                    <a:stretch>
                      <a:fillRect/>
                    </a:stretch>
                  </pic:blipFill>
                  <pic:spPr>
                    <a:xfrm>
                      <a:off x="0" y="0"/>
                      <a:ext cx="2860675" cy="2329815"/>
                    </a:xfrm>
                    <a:prstGeom prst="rect">
                      <a:avLst/>
                    </a:prstGeom>
                    <a:noFill/>
                    <a:ln>
                      <a:noFill/>
                    </a:ln>
                  </pic:spPr>
                </pic:pic>
              </a:graphicData>
            </a:graphic>
          </wp:inline>
        </w:drawing>
      </w:r>
    </w:p>
    <w:p w14:paraId="42E1CE23">
      <w:pPr>
        <w:pStyle w:val="85"/>
        <w:keepNext w:val="0"/>
        <w:keepLines w:val="0"/>
        <w:widowControl/>
        <w:suppressLineNumbers w:val="0"/>
        <w:spacing w:line="240" w:lineRule="auto"/>
        <w:rPr>
          <w:rFonts w:hint="default" w:ascii="Times New Roman" w:hAnsi="Times New Roman" w:cs="Times New Roman"/>
          <w:sz w:val="26"/>
          <w:szCs w:val="26"/>
        </w:rPr>
      </w:pPr>
      <w:r>
        <w:rPr>
          <w:rStyle w:val="92"/>
          <w:rFonts w:hint="default" w:ascii="Times New Roman" w:hAnsi="Times New Roman" w:cs="Times New Roman"/>
          <w:sz w:val="26"/>
          <w:szCs w:val="26"/>
        </w:rPr>
        <w:t>Mục tiêu:</w:t>
      </w:r>
      <w:r>
        <w:rPr>
          <w:rFonts w:hint="default" w:ascii="Times New Roman" w:hAnsi="Times New Roman" w:cs="Times New Roman"/>
          <w:sz w:val="26"/>
          <w:szCs w:val="26"/>
        </w:rPr>
        <w:t xml:space="preserve"> Hiển thị chi tiết các thông tin cá nhân của người dùng.</w:t>
      </w:r>
    </w:p>
    <w:p w14:paraId="3A8229A7">
      <w:pPr>
        <w:pStyle w:val="85"/>
        <w:keepNext w:val="0"/>
        <w:keepLines w:val="0"/>
        <w:widowControl/>
        <w:suppressLineNumbers w:val="0"/>
        <w:spacing w:line="240" w:lineRule="auto"/>
        <w:outlineLvl w:val="1"/>
        <w:rPr>
          <w:rFonts w:hint="default" w:ascii="Times New Roman" w:hAnsi="Times New Roman" w:cs="Times New Roman"/>
          <w:sz w:val="26"/>
          <w:szCs w:val="26"/>
        </w:rPr>
      </w:pPr>
      <w:bookmarkStart w:id="23" w:name="_Toc32437"/>
      <w:r>
        <w:rPr>
          <w:rStyle w:val="92"/>
          <w:rFonts w:hint="default" w:ascii="Times New Roman" w:hAnsi="Times New Roman" w:cs="Times New Roman"/>
          <w:sz w:val="26"/>
          <w:szCs w:val="26"/>
        </w:rPr>
        <w:t>Mô tả chi tiết:</w:t>
      </w:r>
      <w:bookmarkEnd w:id="23"/>
    </w:p>
    <w:p w14:paraId="47C6E06F">
      <w:pPr>
        <w:pStyle w:val="85"/>
        <w:keepNext w:val="0"/>
        <w:keepLines w:val="0"/>
        <w:widowControl/>
        <w:suppressLineNumbers w:val="0"/>
        <w:spacing w:line="240" w:lineRule="auto"/>
        <w:rPr>
          <w:rFonts w:hint="default" w:ascii="Times New Roman" w:hAnsi="Times New Roman" w:cs="Times New Roman"/>
          <w:sz w:val="26"/>
          <w:szCs w:val="26"/>
        </w:rPr>
      </w:pPr>
      <w:r>
        <w:rPr>
          <w:rFonts w:hint="default" w:ascii="Times New Roman" w:hAnsi="Times New Roman" w:cs="Times New Roman"/>
          <w:sz w:val="26"/>
          <w:szCs w:val="26"/>
        </w:rPr>
        <w:t>Giao diện trang thông tin cá nhân hiển thị các trường và giá trị tương ứng:</w:t>
      </w:r>
    </w:p>
    <w:p w14:paraId="5F90EC26">
      <w:pPr>
        <w:keepNext w:val="0"/>
        <w:keepLines w:val="0"/>
        <w:widowControl/>
        <w:numPr>
          <w:ilvl w:val="0"/>
          <w:numId w:val="20"/>
        </w:numPr>
        <w:suppressLineNumbers w:val="0"/>
        <w:spacing w:before="0" w:beforeAutospacing="1" w:after="0" w:afterAutospacing="1" w:line="240" w:lineRule="auto"/>
        <w:ind w:left="720" w:hanging="360"/>
        <w:rPr>
          <w:rFonts w:hint="default" w:ascii="Times New Roman" w:hAnsi="Times New Roman" w:cs="Times New Roman"/>
          <w:sz w:val="26"/>
          <w:szCs w:val="26"/>
        </w:rPr>
      </w:pPr>
      <w:r>
        <w:rPr>
          <w:rStyle w:val="92"/>
          <w:rFonts w:hint="default" w:ascii="Times New Roman" w:hAnsi="Times New Roman" w:cs="Times New Roman"/>
          <w:sz w:val="26"/>
          <w:szCs w:val="26"/>
        </w:rPr>
        <w:t>Ảnh đại diện:</w:t>
      </w:r>
      <w:r>
        <w:rPr>
          <w:rFonts w:hint="default" w:ascii="Times New Roman" w:hAnsi="Times New Roman" w:cs="Times New Roman"/>
          <w:sz w:val="26"/>
          <w:szCs w:val="26"/>
        </w:rPr>
        <w:t xml:space="preserve"> Hình tròn nhỏ ở trên cùng.</w:t>
      </w:r>
    </w:p>
    <w:p w14:paraId="0B8A2FAB">
      <w:pPr>
        <w:keepNext w:val="0"/>
        <w:keepLines w:val="0"/>
        <w:widowControl/>
        <w:numPr>
          <w:ilvl w:val="0"/>
          <w:numId w:val="20"/>
        </w:numPr>
        <w:suppressLineNumbers w:val="0"/>
        <w:spacing w:before="0" w:beforeAutospacing="1" w:after="0" w:afterAutospacing="1" w:line="240" w:lineRule="auto"/>
        <w:ind w:left="720" w:hanging="360"/>
        <w:rPr>
          <w:rFonts w:hint="default" w:ascii="Times New Roman" w:hAnsi="Times New Roman" w:cs="Times New Roman"/>
          <w:sz w:val="26"/>
          <w:szCs w:val="26"/>
        </w:rPr>
      </w:pPr>
      <w:r>
        <w:rPr>
          <w:rStyle w:val="92"/>
          <w:rFonts w:hint="default" w:ascii="Times New Roman" w:hAnsi="Times New Roman" w:cs="Times New Roman"/>
          <w:sz w:val="26"/>
          <w:szCs w:val="26"/>
        </w:rPr>
        <w:t>Tên người dùng:</w:t>
      </w:r>
      <w:r>
        <w:rPr>
          <w:rFonts w:hint="default" w:ascii="Times New Roman" w:hAnsi="Times New Roman" w:cs="Times New Roman"/>
          <w:sz w:val="26"/>
          <w:szCs w:val="26"/>
        </w:rPr>
        <w:t xml:space="preserve"> "NV_Ngoc_KD" được hiển thị bên dưới ảnh đại diện.</w:t>
      </w:r>
    </w:p>
    <w:p w14:paraId="0F180C5B">
      <w:pPr>
        <w:keepNext w:val="0"/>
        <w:keepLines w:val="0"/>
        <w:widowControl/>
        <w:numPr>
          <w:ilvl w:val="0"/>
          <w:numId w:val="20"/>
        </w:numPr>
        <w:suppressLineNumbers w:val="0"/>
        <w:spacing w:before="0" w:beforeAutospacing="1" w:after="0" w:afterAutospacing="1" w:line="240" w:lineRule="auto"/>
        <w:ind w:left="720" w:hanging="360"/>
        <w:rPr>
          <w:rFonts w:hint="default" w:ascii="Times New Roman" w:hAnsi="Times New Roman" w:cs="Times New Roman"/>
          <w:sz w:val="26"/>
          <w:szCs w:val="26"/>
        </w:rPr>
      </w:pPr>
      <w:r>
        <w:rPr>
          <w:rStyle w:val="92"/>
          <w:rFonts w:hint="default" w:ascii="Times New Roman" w:hAnsi="Times New Roman" w:cs="Times New Roman"/>
          <w:sz w:val="26"/>
          <w:szCs w:val="26"/>
        </w:rPr>
        <w:t>Số điện thoại:</w:t>
      </w:r>
      <w:r>
        <w:rPr>
          <w:rFonts w:hint="default" w:ascii="Times New Roman" w:hAnsi="Times New Roman" w:cs="Times New Roman"/>
          <w:sz w:val="26"/>
          <w:szCs w:val="26"/>
        </w:rPr>
        <w:t xml:space="preserve"> "Chưa cập nhật" cho thấy thông tin này chưa được điền.</w:t>
      </w:r>
    </w:p>
    <w:p w14:paraId="675BBC91">
      <w:pPr>
        <w:keepNext w:val="0"/>
        <w:keepLines w:val="0"/>
        <w:widowControl/>
        <w:numPr>
          <w:ilvl w:val="0"/>
          <w:numId w:val="20"/>
        </w:numPr>
        <w:suppressLineNumbers w:val="0"/>
        <w:spacing w:before="0" w:beforeAutospacing="1" w:after="0" w:afterAutospacing="1" w:line="240" w:lineRule="auto"/>
        <w:ind w:left="720" w:hanging="360"/>
        <w:rPr>
          <w:rFonts w:hint="default" w:ascii="Times New Roman" w:hAnsi="Times New Roman" w:cs="Times New Roman"/>
          <w:sz w:val="26"/>
          <w:szCs w:val="26"/>
        </w:rPr>
      </w:pPr>
      <w:r>
        <w:rPr>
          <w:rStyle w:val="92"/>
          <w:rFonts w:hint="default" w:ascii="Times New Roman" w:hAnsi="Times New Roman" w:cs="Times New Roman"/>
          <w:sz w:val="26"/>
          <w:szCs w:val="26"/>
        </w:rPr>
        <w:t>Email:</w:t>
      </w:r>
      <w:r>
        <w:rPr>
          <w:rFonts w:hint="default" w:ascii="Times New Roman" w:hAnsi="Times New Roman" w:cs="Times New Roman"/>
          <w:sz w:val="26"/>
          <w:szCs w:val="26"/>
        </w:rPr>
        <w:t xml:space="preserve"> (Không có giá trị hiển thị, ngụ ý chưa cập nhật hoặc không có).</w:t>
      </w:r>
    </w:p>
    <w:p w14:paraId="45AC97BD">
      <w:pPr>
        <w:keepNext w:val="0"/>
        <w:keepLines w:val="0"/>
        <w:widowControl/>
        <w:numPr>
          <w:ilvl w:val="0"/>
          <w:numId w:val="20"/>
        </w:numPr>
        <w:suppressLineNumbers w:val="0"/>
        <w:spacing w:before="0" w:beforeAutospacing="1" w:after="0" w:afterAutospacing="1" w:line="240" w:lineRule="auto"/>
        <w:ind w:left="720" w:hanging="360"/>
        <w:rPr>
          <w:rFonts w:hint="default" w:ascii="Times New Roman" w:hAnsi="Times New Roman" w:cs="Times New Roman"/>
          <w:sz w:val="26"/>
          <w:szCs w:val="26"/>
        </w:rPr>
      </w:pPr>
      <w:r>
        <w:rPr>
          <w:rStyle w:val="92"/>
          <w:rFonts w:hint="default" w:ascii="Times New Roman" w:hAnsi="Times New Roman" w:cs="Times New Roman"/>
          <w:sz w:val="26"/>
          <w:szCs w:val="26"/>
        </w:rPr>
        <w:t>Ngày sinh:</w:t>
      </w:r>
      <w:r>
        <w:rPr>
          <w:rFonts w:hint="default" w:ascii="Times New Roman" w:hAnsi="Times New Roman" w:cs="Times New Roman"/>
          <w:sz w:val="26"/>
          <w:szCs w:val="26"/>
        </w:rPr>
        <w:t xml:space="preserve"> "Chưa cập nhật".</w:t>
      </w:r>
    </w:p>
    <w:p w14:paraId="5F23039B">
      <w:pPr>
        <w:keepNext w:val="0"/>
        <w:keepLines w:val="0"/>
        <w:widowControl/>
        <w:numPr>
          <w:ilvl w:val="0"/>
          <w:numId w:val="20"/>
        </w:numPr>
        <w:suppressLineNumbers w:val="0"/>
        <w:spacing w:before="0" w:beforeAutospacing="1" w:after="0" w:afterAutospacing="1" w:line="240" w:lineRule="auto"/>
        <w:ind w:left="720" w:hanging="360"/>
        <w:rPr>
          <w:rFonts w:hint="default" w:ascii="Times New Roman" w:hAnsi="Times New Roman" w:cs="Times New Roman"/>
          <w:sz w:val="26"/>
          <w:szCs w:val="26"/>
        </w:rPr>
      </w:pPr>
      <w:r>
        <w:rPr>
          <w:rStyle w:val="92"/>
          <w:rFonts w:hint="default" w:ascii="Times New Roman" w:hAnsi="Times New Roman" w:cs="Times New Roman"/>
          <w:sz w:val="26"/>
          <w:szCs w:val="26"/>
        </w:rPr>
        <w:t>Giới tính:</w:t>
      </w:r>
      <w:r>
        <w:rPr>
          <w:rFonts w:hint="default" w:ascii="Times New Roman" w:hAnsi="Times New Roman" w:cs="Times New Roman"/>
          <w:sz w:val="26"/>
          <w:szCs w:val="26"/>
        </w:rPr>
        <w:t xml:space="preserve"> "Nữ".</w:t>
      </w:r>
    </w:p>
    <w:p w14:paraId="229EA752">
      <w:pPr>
        <w:keepNext w:val="0"/>
        <w:keepLines w:val="0"/>
        <w:widowControl/>
        <w:numPr>
          <w:ilvl w:val="0"/>
          <w:numId w:val="20"/>
        </w:numPr>
        <w:suppressLineNumbers w:val="0"/>
        <w:spacing w:before="0" w:beforeAutospacing="1" w:after="0" w:afterAutospacing="1" w:line="240" w:lineRule="auto"/>
        <w:ind w:left="720" w:hanging="360"/>
        <w:rPr>
          <w:rFonts w:hint="default" w:ascii="Times New Roman" w:hAnsi="Times New Roman" w:cs="Times New Roman"/>
          <w:sz w:val="26"/>
          <w:szCs w:val="26"/>
        </w:rPr>
      </w:pPr>
      <w:r>
        <w:rPr>
          <w:rStyle w:val="92"/>
          <w:rFonts w:hint="default" w:ascii="Times New Roman" w:hAnsi="Times New Roman" w:cs="Times New Roman"/>
          <w:sz w:val="26"/>
          <w:szCs w:val="26"/>
        </w:rPr>
        <w:t>Chức vụ:</w:t>
      </w:r>
      <w:r>
        <w:rPr>
          <w:rFonts w:hint="default" w:ascii="Times New Roman" w:hAnsi="Times New Roman" w:cs="Times New Roman"/>
          <w:sz w:val="26"/>
          <w:szCs w:val="26"/>
        </w:rPr>
        <w:t xml:space="preserve"> "Nhân viên".</w:t>
      </w:r>
    </w:p>
    <w:p w14:paraId="35665E45">
      <w:pPr>
        <w:keepNext w:val="0"/>
        <w:keepLines w:val="0"/>
        <w:widowControl/>
        <w:numPr>
          <w:ilvl w:val="0"/>
          <w:numId w:val="20"/>
        </w:numPr>
        <w:suppressLineNumbers w:val="0"/>
        <w:spacing w:before="0" w:beforeAutospacing="1" w:after="0" w:afterAutospacing="1" w:line="240" w:lineRule="auto"/>
        <w:ind w:left="720" w:hanging="360"/>
        <w:rPr>
          <w:rFonts w:hint="default" w:ascii="Times New Roman" w:hAnsi="Times New Roman" w:cs="Times New Roman"/>
          <w:sz w:val="26"/>
          <w:szCs w:val="26"/>
        </w:rPr>
      </w:pPr>
      <w:r>
        <w:rPr>
          <w:rStyle w:val="92"/>
          <w:rFonts w:hint="default" w:ascii="Times New Roman" w:hAnsi="Times New Roman" w:cs="Times New Roman"/>
          <w:sz w:val="26"/>
          <w:szCs w:val="26"/>
        </w:rPr>
        <w:t>Bộ phận:</w:t>
      </w:r>
      <w:r>
        <w:rPr>
          <w:rFonts w:hint="default" w:ascii="Times New Roman" w:hAnsi="Times New Roman" w:cs="Times New Roman"/>
          <w:sz w:val="26"/>
          <w:szCs w:val="26"/>
        </w:rPr>
        <w:t xml:space="preserve"> "Kinh Doanh".</w:t>
      </w:r>
    </w:p>
    <w:p w14:paraId="2F4741FE">
      <w:pPr>
        <w:spacing w:line="240" w:lineRule="auto"/>
        <w:jc w:val="center"/>
        <w:rPr>
          <w:rFonts w:hint="default" w:ascii="Times New Roman" w:hAnsi="Times New Roman" w:cs="Times New Roman"/>
          <w:sz w:val="26"/>
          <w:szCs w:val="26"/>
          <w:lang w:val="vi-VN"/>
        </w:rPr>
      </w:pPr>
      <w:bookmarkStart w:id="24" w:name="_GoBack"/>
      <w:r>
        <w:drawing>
          <wp:inline distT="0" distB="0" distL="114300" distR="114300">
            <wp:extent cx="5271770" cy="2640965"/>
            <wp:effectExtent l="0" t="0" r="1270" b="10795"/>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2"/>
                    <pic:cNvPicPr>
                      <a:picLocks noChangeAspect="1"/>
                    </pic:cNvPicPr>
                  </pic:nvPicPr>
                  <pic:blipFill>
                    <a:blip r:embed="rId21"/>
                    <a:stretch>
                      <a:fillRect/>
                    </a:stretch>
                  </pic:blipFill>
                  <pic:spPr>
                    <a:xfrm>
                      <a:off x="0" y="0"/>
                      <a:ext cx="5271770" cy="2640965"/>
                    </a:xfrm>
                    <a:prstGeom prst="rect">
                      <a:avLst/>
                    </a:prstGeom>
                    <a:noFill/>
                    <a:ln>
                      <a:noFill/>
                    </a:ln>
                  </pic:spPr>
                </pic:pic>
              </a:graphicData>
            </a:graphic>
          </wp:inline>
        </w:drawing>
      </w:r>
      <w:bookmarkEnd w:id="24"/>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auto"/>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B20D96"/>
    <w:multiLevelType w:val="singleLevel"/>
    <w:tmpl w:val="86B20D96"/>
    <w:lvl w:ilvl="0" w:tentative="0">
      <w:start w:val="1"/>
      <w:numFmt w:val="upperRoman"/>
      <w:suff w:val="space"/>
      <w:lvlText w:val="%1."/>
      <w:lvlJc w:val="left"/>
    </w:lvl>
  </w:abstractNum>
  <w:abstractNum w:abstractNumId="1">
    <w:nsid w:val="A4EB0527"/>
    <w:multiLevelType w:val="multilevel"/>
    <w:tmpl w:val="A4EB052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CB15A386"/>
    <w:multiLevelType w:val="multilevel"/>
    <w:tmpl w:val="CB15A3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CE78223F"/>
    <w:multiLevelType w:val="multilevel"/>
    <w:tmpl w:val="CE78223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EFF76478"/>
    <w:multiLevelType w:val="multilevel"/>
    <w:tmpl w:val="EFF7647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F032E601"/>
    <w:multiLevelType w:val="multilevel"/>
    <w:tmpl w:val="F032E60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7">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8">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9">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10">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1">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2">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3">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4">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5">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6">
    <w:nsid w:val="41CE7F4C"/>
    <w:multiLevelType w:val="singleLevel"/>
    <w:tmpl w:val="41CE7F4C"/>
    <w:lvl w:ilvl="0" w:tentative="0">
      <w:start w:val="1"/>
      <w:numFmt w:val="decimal"/>
      <w:pStyle w:val="2"/>
      <w:lvlText w:val="%1."/>
      <w:lvlJc w:val="left"/>
      <w:pPr>
        <w:tabs>
          <w:tab w:val="left" w:pos="432"/>
        </w:tabs>
        <w:ind w:left="432" w:leftChars="0" w:hanging="432" w:firstLineChars="0"/>
      </w:pPr>
      <w:rPr>
        <w:rFonts w:hint="default"/>
      </w:rPr>
    </w:lvl>
  </w:abstractNum>
  <w:abstractNum w:abstractNumId="17">
    <w:nsid w:val="5B40452B"/>
    <w:multiLevelType w:val="singleLevel"/>
    <w:tmpl w:val="5B40452B"/>
    <w:lvl w:ilvl="0" w:tentative="0">
      <w:start w:val="1"/>
      <w:numFmt w:val="lowerLetter"/>
      <w:pStyle w:val="3"/>
      <w:lvlText w:val="%1."/>
      <w:lvlJc w:val="left"/>
      <w:pPr>
        <w:tabs>
          <w:tab w:val="left" w:pos="432"/>
        </w:tabs>
        <w:ind w:left="432" w:leftChars="0" w:hanging="432" w:firstLineChars="0"/>
      </w:pPr>
      <w:rPr>
        <w:rFonts w:hint="default"/>
      </w:rPr>
    </w:lvl>
  </w:abstractNum>
  <w:abstractNum w:abstractNumId="18">
    <w:nsid w:val="6867F04C"/>
    <w:multiLevelType w:val="singleLevel"/>
    <w:tmpl w:val="6867F04C"/>
    <w:lvl w:ilvl="0" w:tentative="0">
      <w:start w:val="1"/>
      <w:numFmt w:val="lowerLetter"/>
      <w:suff w:val="space"/>
      <w:lvlText w:val="%1."/>
      <w:lvlJc w:val="left"/>
    </w:lvl>
  </w:abstractNum>
  <w:abstractNum w:abstractNumId="19">
    <w:nsid w:val="6B5D2481"/>
    <w:multiLevelType w:val="multilevel"/>
    <w:tmpl w:val="6B5D2481"/>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6"/>
  </w:num>
  <w:num w:numId="2">
    <w:abstractNumId w:val="17"/>
  </w:num>
  <w:num w:numId="3">
    <w:abstractNumId w:val="15"/>
  </w:num>
  <w:num w:numId="4">
    <w:abstractNumId w:val="13"/>
  </w:num>
  <w:num w:numId="5">
    <w:abstractNumId w:val="12"/>
  </w:num>
  <w:num w:numId="6">
    <w:abstractNumId w:val="11"/>
  </w:num>
  <w:num w:numId="7">
    <w:abstractNumId w:val="10"/>
  </w:num>
  <w:num w:numId="8">
    <w:abstractNumId w:val="14"/>
  </w:num>
  <w:num w:numId="9">
    <w:abstractNumId w:val="9"/>
  </w:num>
  <w:num w:numId="10">
    <w:abstractNumId w:val="8"/>
  </w:num>
  <w:num w:numId="11">
    <w:abstractNumId w:val="7"/>
  </w:num>
  <w:num w:numId="12">
    <w:abstractNumId w:val="6"/>
  </w:num>
  <w:num w:numId="13">
    <w:abstractNumId w:val="0"/>
  </w:num>
  <w:num w:numId="14">
    <w:abstractNumId w:val="1"/>
  </w:num>
  <w:num w:numId="15">
    <w:abstractNumId w:val="18"/>
  </w:num>
  <w:num w:numId="16">
    <w:abstractNumId w:val="4"/>
  </w:num>
  <w:num w:numId="17">
    <w:abstractNumId w:val="19"/>
  </w:num>
  <w:num w:numId="18">
    <w:abstractNumId w:val="5"/>
  </w:num>
  <w:num w:numId="19">
    <w:abstractNumId w:val="2"/>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6"/>
  <w:doNotDisplayPageBoundaries w:val="1"/>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49E3F3D"/>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3B250EA8"/>
    <w:rsid w:val="3E73033C"/>
    <w:rsid w:val="449E3F3D"/>
    <w:rsid w:val="779327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qFormat="1" w:unhideWhenUsed="0" w:uiPriority="0" w:semiHidden="0" w:name="List Number"/>
    <w:lsdException w:unhideWhenUsed="0" w:uiPriority="0" w:semiHidden="0" w:name="List 2"/>
    <w:lsdException w:unhideWhenUsed="0" w:uiPriority="0" w:semiHidden="0" w:name="List 3"/>
    <w:lsdException w:qFormat="1"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unhideWhenUsed="0" w:uiPriority="0" w:semiHidden="0" w:name="Table Columns 5"/>
    <w:lsdException w:unhideWhenUsed="0" w:uiPriority="0" w:semiHidden="0" w:name="Table Grid 1"/>
    <w:lsdException w:qFormat="1"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qFormat="1"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qFormat="1" w:unhideWhenUsed="0" w:uiPriority="0" w:semiHidden="0" w:name="Table List 4"/>
    <w:lsdException w:unhideWhenUsed="0" w:uiPriority="0" w:semiHidden="0" w:name="Table List 5"/>
    <w:lsdException w:unhideWhenUsed="0" w:uiPriority="0" w:semiHidden="0" w:name="Table List 6"/>
    <w:lsdException w:qFormat="1"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qFormat="1"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qFormat="1"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qFormat="1"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qFormat="1"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qFormat="1" w:unhideWhenUsed="0" w:uiPriority="65" w:semiHidden="0" w:name="Medium List 1 Accent 3"/>
    <w:lsdException w:unhideWhenUsed="0" w:uiPriority="66" w:semiHidden="0" w:name="Medium List 2 Accent 3"/>
    <w:lsdException w:qFormat="1" w:unhideWhenUsed="0" w:uiPriority="67" w:semiHidden="0" w:name="Medium Grid 1 Accent 3"/>
    <w:lsdException w:unhideWhenUsed="0" w:uiPriority="68" w:semiHidden="0" w:name="Medium Grid 2 Accent 3"/>
    <w:lsdException w:qFormat="1"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qFormat="1"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qFormat="1"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qFormat="1" w:unhideWhenUsed="0" w:uiPriority="72" w:semiHidden="0" w:name="Colorful List Accent 5"/>
    <w:lsdException w:unhideWhenUsed="0" w:uiPriority="73" w:semiHidden="0" w:name="Colorful Grid Accent 5"/>
    <w:lsdException w:unhideWhenUsed="0" w:uiPriority="60" w:semiHidden="0" w:name="Light Shading Accent 6"/>
    <w:lsdException w:qFormat="1"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qFormat="1"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numPr>
        <w:ilvl w:val="0"/>
        <w:numId w:val="1"/>
      </w:numPr>
      <w:spacing w:before="0" w:beforeAutospacing="1" w:after="0" w:afterAutospacing="1"/>
      <w:jc w:val="left"/>
      <w:outlineLvl w:val="0"/>
    </w:pPr>
    <w:rPr>
      <w:rFonts w:hint="default" w:ascii="Times New Roman" w:hAnsi="Times New Roman" w:eastAsia="SimSun" w:cs="SimSun"/>
      <w:b/>
      <w:bCs/>
      <w:kern w:val="44"/>
      <w:sz w:val="28"/>
      <w:szCs w:val="48"/>
      <w:lang w:val="en-US" w:eastAsia="zh-CN" w:bidi="ar"/>
    </w:rPr>
  </w:style>
  <w:style w:type="paragraph" w:styleId="3">
    <w:name w:val="heading 2"/>
    <w:next w:val="1"/>
    <w:link w:val="249"/>
    <w:unhideWhenUsed/>
    <w:qFormat/>
    <w:uiPriority w:val="0"/>
    <w:pPr>
      <w:numPr>
        <w:ilvl w:val="0"/>
        <w:numId w:val="2"/>
      </w:numPr>
      <w:spacing w:before="0" w:beforeAutospacing="1" w:after="0" w:afterAutospacing="1"/>
      <w:jc w:val="left"/>
      <w:outlineLvl w:val="1"/>
    </w:pPr>
    <w:rPr>
      <w:rFonts w:hint="default" w:ascii="Times New Roman" w:hAnsi="Times New Roman" w:eastAsia="SimSun" w:cs="SimSun"/>
      <w:b/>
      <w:bCs/>
      <w:kern w:val="0"/>
      <w:sz w:val="28"/>
      <w:szCs w:val="36"/>
      <w:lang w:val="en-US" w:eastAsia="zh-CN" w:bidi="ar"/>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uiPriority w:val="0"/>
  </w:style>
  <w:style w:type="table" w:default="1" w:styleId="12">
    <w:name w:val="Normal Table"/>
    <w:semiHidden/>
    <w:uiPriority w:val="0"/>
    <w:tblPr>
      <w:tblCellMar>
        <w:top w:w="0" w:type="dxa"/>
        <w:left w:w="108" w:type="dxa"/>
        <w:bottom w:w="0" w:type="dxa"/>
        <w:right w:w="108" w:type="dxa"/>
      </w:tblCellMar>
    </w:tblPr>
  </w:style>
  <w:style w:type="paragraph" w:styleId="13">
    <w:name w:val="Balloon Text"/>
    <w:basedOn w:val="1"/>
    <w:uiPriority w:val="0"/>
    <w:rPr>
      <w:sz w:val="16"/>
      <w:szCs w:val="16"/>
    </w:rPr>
  </w:style>
  <w:style w:type="paragraph" w:styleId="14">
    <w:name w:val="Block Text"/>
    <w:basedOn w:val="1"/>
    <w:uiPriority w:val="0"/>
    <w:pPr>
      <w:spacing w:after="120"/>
      <w:ind w:left="1440" w:leftChars="700" w:right="1440" w:rightChars="700"/>
    </w:pPr>
  </w:style>
  <w:style w:type="paragraph" w:styleId="15">
    <w:name w:val="Body Text"/>
    <w:basedOn w:val="1"/>
    <w:uiPriority w:val="0"/>
    <w:pPr>
      <w:spacing w:after="120"/>
    </w:pPr>
  </w:style>
  <w:style w:type="paragraph" w:styleId="16">
    <w:name w:val="Body Text 2"/>
    <w:basedOn w:val="1"/>
    <w:uiPriority w:val="0"/>
    <w:pPr>
      <w:spacing w:after="120" w:line="480" w:lineRule="auto"/>
    </w:pPr>
  </w:style>
  <w:style w:type="paragraph" w:styleId="17">
    <w:name w:val="Body Text 3"/>
    <w:basedOn w:val="1"/>
    <w:uiPriority w:val="0"/>
    <w:pPr>
      <w:spacing w:after="120"/>
    </w:pPr>
    <w:rPr>
      <w:sz w:val="16"/>
      <w:szCs w:val="16"/>
    </w:rPr>
  </w:style>
  <w:style w:type="paragraph" w:styleId="18">
    <w:name w:val="Body Text First Indent"/>
    <w:basedOn w:val="15"/>
    <w:uiPriority w:val="0"/>
    <w:pPr>
      <w:ind w:firstLine="420" w:firstLineChars="100"/>
    </w:pPr>
  </w:style>
  <w:style w:type="paragraph" w:styleId="19">
    <w:name w:val="Body Text Indent"/>
    <w:basedOn w:val="1"/>
    <w:uiPriority w:val="0"/>
    <w:pPr>
      <w:spacing w:after="120"/>
      <w:ind w:left="420" w:leftChars="200"/>
    </w:pPr>
  </w:style>
  <w:style w:type="paragraph" w:styleId="20">
    <w:name w:val="Body Text First Indent 2"/>
    <w:basedOn w:val="19"/>
    <w:uiPriority w:val="0"/>
    <w:pPr>
      <w:ind w:firstLine="420" w:firstLineChars="200"/>
    </w:pPr>
  </w:style>
  <w:style w:type="paragraph" w:styleId="21">
    <w:name w:val="Body Text Indent 2"/>
    <w:basedOn w:val="1"/>
    <w:uiPriority w:val="0"/>
    <w:pPr>
      <w:spacing w:after="120" w:line="480" w:lineRule="auto"/>
      <w:ind w:left="420" w:leftChars="200"/>
    </w:pPr>
  </w:style>
  <w:style w:type="paragraph" w:styleId="22">
    <w:name w:val="Body Text Indent 3"/>
    <w:basedOn w:val="1"/>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uiPriority w:val="0"/>
    <w:pPr>
      <w:ind w:left="100" w:leftChars="2100"/>
    </w:pPr>
  </w:style>
  <w:style w:type="character" w:styleId="25">
    <w:name w:val="annotation reference"/>
    <w:basedOn w:val="11"/>
    <w:uiPriority w:val="0"/>
    <w:rPr>
      <w:sz w:val="21"/>
      <w:szCs w:val="21"/>
    </w:rPr>
  </w:style>
  <w:style w:type="paragraph" w:styleId="26">
    <w:name w:val="annotation text"/>
    <w:basedOn w:val="1"/>
    <w:uiPriority w:val="0"/>
    <w:pPr>
      <w:jc w:val="left"/>
    </w:pPr>
  </w:style>
  <w:style w:type="paragraph" w:styleId="27">
    <w:name w:val="annotation subject"/>
    <w:basedOn w:val="26"/>
    <w:next w:val="26"/>
    <w:uiPriority w:val="0"/>
    <w:rPr>
      <w:b/>
      <w:bCs/>
    </w:rPr>
  </w:style>
  <w:style w:type="paragraph" w:styleId="28">
    <w:name w:val="Date"/>
    <w:basedOn w:val="1"/>
    <w:next w:val="1"/>
    <w:uiPriority w:val="0"/>
    <w:pPr>
      <w:ind w:left="100" w:leftChars="2500"/>
    </w:pPr>
  </w:style>
  <w:style w:type="paragraph" w:styleId="29">
    <w:name w:val="Document Map"/>
    <w:basedOn w:val="1"/>
    <w:uiPriority w:val="0"/>
    <w:pPr>
      <w:shd w:val="clear" w:color="auto" w:fill="000080"/>
    </w:pPr>
  </w:style>
  <w:style w:type="paragraph" w:styleId="30">
    <w:name w:val="E-mail Signature"/>
    <w:basedOn w:val="1"/>
    <w:uiPriority w:val="0"/>
  </w:style>
  <w:style w:type="character" w:styleId="31">
    <w:name w:val="Emphasis"/>
    <w:basedOn w:val="11"/>
    <w:qFormat/>
    <w:uiPriority w:val="0"/>
    <w:rPr>
      <w:i/>
      <w:iCs/>
    </w:rPr>
  </w:style>
  <w:style w:type="character" w:styleId="32">
    <w:name w:val="endnote reference"/>
    <w:basedOn w:val="11"/>
    <w:uiPriority w:val="0"/>
    <w:rPr>
      <w:vertAlign w:val="superscript"/>
    </w:rPr>
  </w:style>
  <w:style w:type="paragraph" w:styleId="33">
    <w:name w:val="endnote text"/>
    <w:basedOn w:val="1"/>
    <w:uiPriority w:val="0"/>
    <w:pPr>
      <w:snapToGrid w:val="0"/>
      <w:jc w:val="left"/>
    </w:pPr>
  </w:style>
  <w:style w:type="paragraph" w:styleId="34">
    <w:name w:val="envelope address"/>
    <w:basedOn w:val="1"/>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uiPriority w:val="0"/>
    <w:pPr>
      <w:snapToGrid w:val="0"/>
    </w:pPr>
    <w:rPr>
      <w:rFonts w:ascii="Arial" w:hAnsi="Arial" w:cs="Arial"/>
    </w:rPr>
  </w:style>
  <w:style w:type="character" w:styleId="36">
    <w:name w:val="FollowedHyperlink"/>
    <w:basedOn w:val="11"/>
    <w:uiPriority w:val="0"/>
    <w:rPr>
      <w:color w:val="800080"/>
      <w:u w:val="single"/>
    </w:rPr>
  </w:style>
  <w:style w:type="paragraph" w:styleId="37">
    <w:name w:val="footer"/>
    <w:basedOn w:val="1"/>
    <w:uiPriority w:val="0"/>
    <w:pPr>
      <w:tabs>
        <w:tab w:val="center" w:pos="4153"/>
        <w:tab w:val="right" w:pos="8306"/>
      </w:tabs>
      <w:snapToGrid w:val="0"/>
      <w:jc w:val="left"/>
    </w:pPr>
    <w:rPr>
      <w:sz w:val="18"/>
      <w:szCs w:val="18"/>
    </w:rPr>
  </w:style>
  <w:style w:type="character" w:styleId="38">
    <w:name w:val="footnote reference"/>
    <w:basedOn w:val="11"/>
    <w:uiPriority w:val="0"/>
    <w:rPr>
      <w:vertAlign w:val="superscript"/>
    </w:rPr>
  </w:style>
  <w:style w:type="paragraph" w:styleId="39">
    <w:name w:val="footnote text"/>
    <w:basedOn w:val="1"/>
    <w:uiPriority w:val="0"/>
    <w:pPr>
      <w:snapToGrid w:val="0"/>
      <w:jc w:val="left"/>
    </w:pPr>
    <w:rPr>
      <w:sz w:val="18"/>
      <w:szCs w:val="18"/>
    </w:rPr>
  </w:style>
  <w:style w:type="paragraph" w:styleId="40">
    <w:name w:val="header"/>
    <w:basedOn w:val="1"/>
    <w:uiPriority w:val="0"/>
    <w:pPr>
      <w:tabs>
        <w:tab w:val="center" w:pos="4153"/>
        <w:tab w:val="right" w:pos="8306"/>
      </w:tabs>
      <w:snapToGrid w:val="0"/>
    </w:pPr>
    <w:rPr>
      <w:sz w:val="18"/>
      <w:szCs w:val="18"/>
    </w:rPr>
  </w:style>
  <w:style w:type="character" w:styleId="41">
    <w:name w:val="HTML Acronym"/>
    <w:basedOn w:val="11"/>
    <w:uiPriority w:val="0"/>
  </w:style>
  <w:style w:type="paragraph" w:styleId="42">
    <w:name w:val="HTML Address"/>
    <w:basedOn w:val="1"/>
    <w:uiPriority w:val="0"/>
    <w:rPr>
      <w:i/>
      <w:iCs/>
    </w:rPr>
  </w:style>
  <w:style w:type="character" w:styleId="43">
    <w:name w:val="HTML Cite"/>
    <w:basedOn w:val="11"/>
    <w:uiPriority w:val="0"/>
    <w:rPr>
      <w:i/>
      <w:iCs/>
    </w:rPr>
  </w:style>
  <w:style w:type="character" w:styleId="44">
    <w:name w:val="HTML Code"/>
    <w:basedOn w:val="11"/>
    <w:uiPriority w:val="0"/>
    <w:rPr>
      <w:rFonts w:ascii="Courier New" w:hAnsi="Courier New" w:cs="Courier New"/>
      <w:sz w:val="20"/>
      <w:szCs w:val="20"/>
    </w:rPr>
  </w:style>
  <w:style w:type="character" w:styleId="45">
    <w:name w:val="HTML Definition"/>
    <w:basedOn w:val="11"/>
    <w:uiPriority w:val="0"/>
    <w:rPr>
      <w:i/>
      <w:iCs/>
    </w:rPr>
  </w:style>
  <w:style w:type="character" w:styleId="46">
    <w:name w:val="HTML Keyboard"/>
    <w:basedOn w:val="11"/>
    <w:uiPriority w:val="0"/>
    <w:rPr>
      <w:rFonts w:ascii="Courier New" w:hAnsi="Courier New" w:cs="Courier New"/>
      <w:sz w:val="20"/>
      <w:szCs w:val="20"/>
    </w:rPr>
  </w:style>
  <w:style w:type="paragraph" w:styleId="47">
    <w:name w:val="HTML Preformatted"/>
    <w:basedOn w:val="1"/>
    <w:uiPriority w:val="0"/>
    <w:rPr>
      <w:rFonts w:ascii="Courier New" w:hAnsi="Courier New" w:cs="Courier New"/>
      <w:sz w:val="20"/>
    </w:rPr>
  </w:style>
  <w:style w:type="character" w:styleId="48">
    <w:name w:val="HTML Sample"/>
    <w:basedOn w:val="11"/>
    <w:uiPriority w:val="0"/>
    <w:rPr>
      <w:rFonts w:ascii="Courier New" w:hAnsi="Courier New" w:cs="Courier New"/>
    </w:rPr>
  </w:style>
  <w:style w:type="character" w:styleId="49">
    <w:name w:val="HTML Typewriter"/>
    <w:basedOn w:val="11"/>
    <w:uiPriority w:val="0"/>
    <w:rPr>
      <w:rFonts w:ascii="Courier New" w:hAnsi="Courier New" w:cs="Courier New"/>
      <w:sz w:val="20"/>
      <w:szCs w:val="20"/>
    </w:rPr>
  </w:style>
  <w:style w:type="character" w:styleId="50">
    <w:name w:val="HTML Variable"/>
    <w:basedOn w:val="11"/>
    <w:uiPriority w:val="0"/>
    <w:rPr>
      <w:i/>
      <w:iCs/>
    </w:rPr>
  </w:style>
  <w:style w:type="character" w:styleId="51">
    <w:name w:val="Hyperlink"/>
    <w:basedOn w:val="11"/>
    <w:uiPriority w:val="0"/>
    <w:rPr>
      <w:color w:val="0000FF"/>
      <w:u w:val="single"/>
    </w:rPr>
  </w:style>
  <w:style w:type="paragraph" w:styleId="52">
    <w:name w:val="index 1"/>
    <w:basedOn w:val="1"/>
    <w:next w:val="1"/>
    <w:uiPriority w:val="0"/>
  </w:style>
  <w:style w:type="paragraph" w:styleId="53">
    <w:name w:val="index 2"/>
    <w:basedOn w:val="1"/>
    <w:next w:val="1"/>
    <w:uiPriority w:val="0"/>
    <w:pPr>
      <w:ind w:left="200" w:leftChars="200"/>
    </w:pPr>
  </w:style>
  <w:style w:type="paragraph" w:styleId="54">
    <w:name w:val="index 3"/>
    <w:basedOn w:val="1"/>
    <w:next w:val="1"/>
    <w:uiPriority w:val="0"/>
    <w:pPr>
      <w:ind w:left="400" w:leftChars="400"/>
    </w:pPr>
  </w:style>
  <w:style w:type="paragraph" w:styleId="55">
    <w:name w:val="index 4"/>
    <w:basedOn w:val="1"/>
    <w:next w:val="1"/>
    <w:uiPriority w:val="0"/>
    <w:pPr>
      <w:ind w:left="600" w:leftChars="600"/>
    </w:pPr>
  </w:style>
  <w:style w:type="paragraph" w:styleId="56">
    <w:name w:val="index 5"/>
    <w:basedOn w:val="1"/>
    <w:next w:val="1"/>
    <w:uiPriority w:val="0"/>
    <w:pPr>
      <w:ind w:left="800" w:leftChars="800"/>
    </w:pPr>
  </w:style>
  <w:style w:type="paragraph" w:styleId="57">
    <w:name w:val="index 6"/>
    <w:basedOn w:val="1"/>
    <w:next w:val="1"/>
    <w:uiPriority w:val="0"/>
    <w:pPr>
      <w:ind w:left="1000" w:leftChars="1000"/>
    </w:pPr>
  </w:style>
  <w:style w:type="paragraph" w:styleId="58">
    <w:name w:val="index 7"/>
    <w:basedOn w:val="1"/>
    <w:next w:val="1"/>
    <w:uiPriority w:val="0"/>
    <w:pPr>
      <w:ind w:left="1200" w:leftChars="1200"/>
    </w:pPr>
  </w:style>
  <w:style w:type="paragraph" w:styleId="59">
    <w:name w:val="index 8"/>
    <w:basedOn w:val="1"/>
    <w:next w:val="1"/>
    <w:uiPriority w:val="0"/>
    <w:pPr>
      <w:ind w:left="1400" w:leftChars="1400"/>
    </w:pPr>
  </w:style>
  <w:style w:type="paragraph" w:styleId="60">
    <w:name w:val="index 9"/>
    <w:basedOn w:val="1"/>
    <w:next w:val="1"/>
    <w:uiPriority w:val="0"/>
    <w:pPr>
      <w:ind w:left="1600" w:leftChars="1600"/>
    </w:pPr>
  </w:style>
  <w:style w:type="paragraph" w:styleId="61">
    <w:name w:val="index heading"/>
    <w:basedOn w:val="1"/>
    <w:next w:val="52"/>
    <w:uiPriority w:val="0"/>
    <w:rPr>
      <w:rFonts w:ascii="Arial" w:hAnsi="Arial" w:cs="Arial"/>
      <w:b/>
      <w:bCs/>
    </w:rPr>
  </w:style>
  <w:style w:type="character" w:styleId="62">
    <w:name w:val="line number"/>
    <w:basedOn w:val="11"/>
    <w:uiPriority w:val="0"/>
  </w:style>
  <w:style w:type="paragraph" w:styleId="63">
    <w:name w:val="List"/>
    <w:basedOn w:val="1"/>
    <w:qFormat/>
    <w:uiPriority w:val="0"/>
    <w:pPr>
      <w:ind w:left="200" w:hanging="200" w:hangingChars="200"/>
    </w:pPr>
  </w:style>
  <w:style w:type="paragraph" w:styleId="64">
    <w:name w:val="List 2"/>
    <w:basedOn w:val="1"/>
    <w:uiPriority w:val="0"/>
    <w:pPr>
      <w:ind w:left="100" w:leftChars="200" w:hanging="200" w:hangingChars="200"/>
    </w:pPr>
  </w:style>
  <w:style w:type="paragraph" w:styleId="65">
    <w:name w:val="List 3"/>
    <w:basedOn w:val="1"/>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uiPriority w:val="0"/>
    <w:pPr>
      <w:ind w:left="100" w:leftChars="800" w:hanging="200" w:hangingChars="200"/>
    </w:pPr>
  </w:style>
  <w:style w:type="paragraph" w:styleId="68">
    <w:name w:val="List Bullet"/>
    <w:basedOn w:val="1"/>
    <w:uiPriority w:val="0"/>
    <w:pPr>
      <w:numPr>
        <w:ilvl w:val="0"/>
        <w:numId w:val="3"/>
      </w:numPr>
    </w:pPr>
  </w:style>
  <w:style w:type="paragraph" w:styleId="69">
    <w:name w:val="List Bullet 2"/>
    <w:basedOn w:val="1"/>
    <w:uiPriority w:val="0"/>
    <w:pPr>
      <w:numPr>
        <w:ilvl w:val="0"/>
        <w:numId w:val="4"/>
      </w:numPr>
    </w:pPr>
  </w:style>
  <w:style w:type="paragraph" w:styleId="70">
    <w:name w:val="List Bullet 3"/>
    <w:basedOn w:val="1"/>
    <w:uiPriority w:val="0"/>
    <w:pPr>
      <w:numPr>
        <w:ilvl w:val="0"/>
        <w:numId w:val="5"/>
      </w:numPr>
    </w:pPr>
  </w:style>
  <w:style w:type="paragraph" w:styleId="71">
    <w:name w:val="List Bullet 4"/>
    <w:basedOn w:val="1"/>
    <w:uiPriority w:val="0"/>
    <w:pPr>
      <w:numPr>
        <w:ilvl w:val="0"/>
        <w:numId w:val="6"/>
      </w:numPr>
    </w:pPr>
  </w:style>
  <w:style w:type="paragraph" w:styleId="72">
    <w:name w:val="List Bullet 5"/>
    <w:basedOn w:val="1"/>
    <w:uiPriority w:val="0"/>
    <w:pPr>
      <w:numPr>
        <w:ilvl w:val="0"/>
        <w:numId w:val="7"/>
      </w:numPr>
    </w:pPr>
  </w:style>
  <w:style w:type="paragraph" w:styleId="73">
    <w:name w:val="List Continue"/>
    <w:basedOn w:val="1"/>
    <w:uiPriority w:val="0"/>
    <w:pPr>
      <w:spacing w:after="120"/>
      <w:ind w:left="420" w:leftChars="200"/>
    </w:pPr>
  </w:style>
  <w:style w:type="paragraph" w:styleId="74">
    <w:name w:val="List Continue 2"/>
    <w:basedOn w:val="1"/>
    <w:uiPriority w:val="0"/>
    <w:pPr>
      <w:spacing w:after="120"/>
      <w:ind w:left="840" w:leftChars="400"/>
    </w:pPr>
  </w:style>
  <w:style w:type="paragraph" w:styleId="75">
    <w:name w:val="List Continue 3"/>
    <w:basedOn w:val="1"/>
    <w:uiPriority w:val="0"/>
    <w:pPr>
      <w:spacing w:after="120"/>
      <w:ind w:left="1260" w:leftChars="600"/>
    </w:pPr>
  </w:style>
  <w:style w:type="paragraph" w:styleId="76">
    <w:name w:val="List Continue 4"/>
    <w:basedOn w:val="1"/>
    <w:uiPriority w:val="0"/>
    <w:pPr>
      <w:spacing w:after="120"/>
      <w:ind w:left="1680" w:leftChars="800"/>
    </w:pPr>
  </w:style>
  <w:style w:type="paragraph" w:styleId="77">
    <w:name w:val="List Continue 5"/>
    <w:basedOn w:val="1"/>
    <w:uiPriority w:val="0"/>
    <w:pPr>
      <w:spacing w:after="120"/>
      <w:ind w:left="2100" w:leftChars="1000"/>
    </w:pPr>
  </w:style>
  <w:style w:type="paragraph" w:styleId="78">
    <w:name w:val="List Number"/>
    <w:basedOn w:val="1"/>
    <w:qFormat/>
    <w:uiPriority w:val="0"/>
    <w:pPr>
      <w:numPr>
        <w:ilvl w:val="0"/>
        <w:numId w:val="8"/>
      </w:numPr>
    </w:pPr>
  </w:style>
  <w:style w:type="paragraph" w:styleId="79">
    <w:name w:val="List Number 2"/>
    <w:basedOn w:val="1"/>
    <w:uiPriority w:val="0"/>
    <w:pPr>
      <w:numPr>
        <w:ilvl w:val="0"/>
        <w:numId w:val="9"/>
      </w:numPr>
    </w:pPr>
  </w:style>
  <w:style w:type="paragraph" w:styleId="80">
    <w:name w:val="List Number 3"/>
    <w:basedOn w:val="1"/>
    <w:uiPriority w:val="0"/>
    <w:pPr>
      <w:numPr>
        <w:ilvl w:val="0"/>
        <w:numId w:val="10"/>
      </w:numPr>
    </w:pPr>
  </w:style>
  <w:style w:type="paragraph" w:styleId="81">
    <w:name w:val="List Number 4"/>
    <w:basedOn w:val="1"/>
    <w:uiPriority w:val="0"/>
    <w:pPr>
      <w:numPr>
        <w:ilvl w:val="0"/>
        <w:numId w:val="11"/>
      </w:numPr>
    </w:pPr>
  </w:style>
  <w:style w:type="paragraph" w:styleId="82">
    <w:name w:val="List Number 5"/>
    <w:basedOn w:val="1"/>
    <w:uiPriority w:val="0"/>
    <w:pPr>
      <w:numPr>
        <w:ilvl w:val="0"/>
        <w:numId w:val="12"/>
      </w:numPr>
    </w:pPr>
  </w:style>
  <w:style w:type="paragraph" w:styleId="83">
    <w:name w:val="macro"/>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uiPriority w:val="0"/>
    <w:pPr>
      <w:spacing w:before="0" w:beforeAutospacing="1" w:after="0" w:afterAutospacing="1"/>
      <w:ind w:left="0" w:right="0"/>
      <w:jc w:val="left"/>
    </w:pPr>
    <w:rPr>
      <w:kern w:val="0"/>
      <w:sz w:val="24"/>
      <w:szCs w:val="24"/>
      <w:lang w:val="en-US" w:eastAsia="zh-CN" w:bidi="ar"/>
    </w:rPr>
  </w:style>
  <w:style w:type="paragraph" w:styleId="86">
    <w:name w:val="Normal Indent"/>
    <w:basedOn w:val="1"/>
    <w:uiPriority w:val="0"/>
    <w:pPr>
      <w:ind w:firstLine="420" w:firstLineChars="200"/>
    </w:pPr>
  </w:style>
  <w:style w:type="paragraph" w:styleId="87">
    <w:name w:val="Note Heading"/>
    <w:basedOn w:val="1"/>
    <w:next w:val="1"/>
    <w:uiPriority w:val="0"/>
    <w:pPr>
      <w:jc w:val="center"/>
    </w:pPr>
  </w:style>
  <w:style w:type="character" w:styleId="88">
    <w:name w:val="page number"/>
    <w:basedOn w:val="11"/>
    <w:uiPriority w:val="0"/>
  </w:style>
  <w:style w:type="paragraph" w:styleId="89">
    <w:name w:val="Plain Text"/>
    <w:basedOn w:val="1"/>
    <w:uiPriority w:val="0"/>
    <w:rPr>
      <w:rFonts w:ascii="SimSun" w:hAnsi="Courier New" w:cs="Courier New"/>
      <w:szCs w:val="21"/>
    </w:rPr>
  </w:style>
  <w:style w:type="paragraph" w:styleId="90">
    <w:name w:val="Salutation"/>
    <w:basedOn w:val="1"/>
    <w:next w:val="1"/>
    <w:uiPriority w:val="0"/>
  </w:style>
  <w:style w:type="paragraph" w:styleId="91">
    <w:name w:val="Signature"/>
    <w:basedOn w:val="1"/>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uiPriority w:val="0"/>
    <w:pPr>
      <w:ind w:left="420" w:leftChars="200"/>
    </w:pPr>
  </w:style>
  <w:style w:type="paragraph" w:styleId="129">
    <w:name w:val="table of figures"/>
    <w:basedOn w:val="1"/>
    <w:next w:val="1"/>
    <w:uiPriority w:val="0"/>
    <w:pPr>
      <w:ind w:leftChars="200" w:hanging="200" w:hangingChars="200"/>
    </w:pPr>
  </w:style>
  <w:style w:type="table" w:styleId="130">
    <w:name w:val="Table Professional"/>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uiPriority w:val="0"/>
    <w:pPr>
      <w:ind w:left="420" w:leftChars="200"/>
    </w:pPr>
  </w:style>
  <w:style w:type="paragraph" w:styleId="144">
    <w:name w:val="toc 3"/>
    <w:basedOn w:val="1"/>
    <w:next w:val="1"/>
    <w:uiPriority w:val="0"/>
    <w:pPr>
      <w:ind w:left="840" w:leftChars="400"/>
    </w:pPr>
  </w:style>
  <w:style w:type="paragraph" w:styleId="145">
    <w:name w:val="toc 4"/>
    <w:basedOn w:val="1"/>
    <w:next w:val="1"/>
    <w:uiPriority w:val="0"/>
    <w:pPr>
      <w:ind w:left="1260" w:leftChars="600"/>
    </w:pPr>
  </w:style>
  <w:style w:type="paragraph" w:styleId="146">
    <w:name w:val="toc 5"/>
    <w:basedOn w:val="1"/>
    <w:next w:val="1"/>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uiPriority w:val="0"/>
    <w:pPr>
      <w:ind w:left="2520" w:leftChars="1200"/>
    </w:pPr>
  </w:style>
  <w:style w:type="paragraph" w:styleId="149">
    <w:name w:val="toc 8"/>
    <w:basedOn w:val="1"/>
    <w:next w:val="1"/>
    <w:uiPriority w:val="0"/>
    <w:pPr>
      <w:ind w:left="2940" w:leftChars="1400"/>
    </w:pPr>
  </w:style>
  <w:style w:type="paragraph" w:styleId="150">
    <w:name w:val="toc 9"/>
    <w:basedOn w:val="1"/>
    <w:next w:val="1"/>
    <w:uiPriority w:val="0"/>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2 Char"/>
    <w:link w:val="3"/>
    <w:uiPriority w:val="0"/>
    <w:rPr>
      <w:rFonts w:hint="default" w:ascii="Times New Roman" w:hAnsi="Times New Roman" w:eastAsia="SimSun" w:cs="SimSun"/>
      <w:b/>
      <w:bCs/>
      <w:kern w:val="0"/>
      <w:sz w:val="28"/>
      <w:szCs w:val="36"/>
      <w:lang w:val="en-US" w:eastAsia="zh-CN" w:bidi="ar"/>
    </w:rPr>
  </w:style>
  <w:style w:type="paragraph" w:customStyle="1" w:styleId="250">
    <w:name w:val="WPSOffice手动目录 1"/>
    <w:uiPriority w:val="0"/>
    <w:pPr>
      <w:ind w:leftChars="0"/>
    </w:pPr>
    <w:rPr>
      <w:sz w:val="20"/>
      <w:szCs w:val="20"/>
    </w:rPr>
  </w:style>
  <w:style w:type="paragraph" w:customStyle="1" w:styleId="251">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74</TotalTime>
  <ScaleCrop>false</ScaleCrop>
  <LinksUpToDate>false</LinksUpToDate>
  <CharactersWithSpaces>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2025-05-06T12:51:00Z</dcterms:created>
  <dc:creator>ACER</dc:creator>
  <cp:lastModifiedBy>Thuong Kim</cp:lastModifiedBy>
  <dcterms:modified xsi:type="dcterms:W3CDTF">2025-05-06T15:40:13Z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B17EFEC3D2B943C58C3B1F346669E72F_11</vt:lpwstr>
  </property>
</Properties>
</file>